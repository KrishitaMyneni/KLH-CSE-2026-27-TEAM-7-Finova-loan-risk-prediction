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24D18">
      <w:pPr>
        <w:spacing w:after="240"/>
        <w:jc w:val="center"/>
      </w:pPr>
      <w:r>
        <w:rPr>
          <w:b/>
          <w:color w:val="0F172A"/>
          <w:sz w:val="40"/>
        </w:rPr>
        <w:t>Optimizing Consumer Credit Risk Scoring:</w:t>
      </w:r>
      <w:r>
        <w:rPr>
          <w:b/>
          <w:color w:val="0F172A"/>
          <w:sz w:val="40"/>
        </w:rPr>
        <w:br w:type="textWrapping"/>
      </w:r>
      <w:r>
        <w:rPr>
          <w:b/>
          <w:color w:val="0F172A"/>
          <w:sz w:val="40"/>
        </w:rPr>
        <w:t>Leakage-Free Data Engineering, Calibrated Gradient Boosters, and Ensembled Probability of Default Estimation</w:t>
      </w:r>
    </w:p>
    <w:tbl>
      <w:tblPr>
        <w:tblStyle w:val="12"/>
        <w:tblW w:w="9999" w:type="dxa"/>
        <w:jc w:val="center"/>
        <w:tblLayout w:type="fixed"/>
        <w:tblCellMar>
          <w:top w:w="0" w:type="dxa"/>
          <w:left w:w="108" w:type="dxa"/>
          <w:bottom w:w="0" w:type="dxa"/>
          <w:right w:w="108" w:type="dxa"/>
        </w:tblCellMar>
      </w:tblPr>
      <w:tblGrid>
        <w:gridCol w:w="2552"/>
        <w:gridCol w:w="2557"/>
        <w:gridCol w:w="2354"/>
        <w:gridCol w:w="2536"/>
      </w:tblGrid>
      <w:tr w14:paraId="3108660C">
        <w:tblPrEx>
          <w:tblCellMar>
            <w:top w:w="0" w:type="dxa"/>
            <w:left w:w="108" w:type="dxa"/>
            <w:bottom w:w="0" w:type="dxa"/>
            <w:right w:w="108" w:type="dxa"/>
          </w:tblCellMar>
        </w:tblPrEx>
        <w:trPr>
          <w:trHeight w:val="803" w:hRule="atLeast"/>
          <w:jc w:val="center"/>
        </w:trPr>
        <w:tc>
          <w:tcPr>
            <w:tcW w:w="2552" w:type="dxa"/>
          </w:tcPr>
          <w:p w14:paraId="31F58E20">
            <w:pPr>
              <w:spacing w:after="40"/>
              <w:jc w:val="center"/>
            </w:pPr>
            <w:r>
              <w:t>Bhanu Prakash Bhavanam</w:t>
            </w:r>
            <w:r>
              <w:br w:type="textWrapping"/>
            </w:r>
            <w:r>
              <w:t xml:space="preserve">Department of Computer science </w:t>
            </w:r>
            <w:r>
              <w:rPr>
                <w:lang w:val="en-US"/>
              </w:rPr>
              <w:t>engineering</w:t>
            </w:r>
          </w:p>
          <w:p w14:paraId="70AA1C0E">
            <w:pPr>
              <w:spacing w:after="40"/>
              <w:jc w:val="center"/>
            </w:pPr>
            <w:r>
              <w:t>KLH University</w:t>
            </w:r>
            <w:r>
              <w:rPr>
                <w:i/>
              </w:rPr>
              <w:br w:type="textWrapping"/>
            </w:r>
            <w:r>
              <w:t>Hyderabad, India</w:t>
            </w:r>
            <w:r>
              <w:br w:type="textWrapping"/>
            </w:r>
            <w:r>
              <w:t>2420030209@klh.edu.in</w:t>
            </w:r>
          </w:p>
          <w:p w14:paraId="73045E11">
            <w:pPr>
              <w:spacing w:after="40"/>
              <w:jc w:val="center"/>
            </w:pPr>
          </w:p>
        </w:tc>
        <w:tc>
          <w:tcPr>
            <w:tcW w:w="2557" w:type="dxa"/>
          </w:tcPr>
          <w:p w14:paraId="3B41D408">
            <w:pPr>
              <w:spacing w:after="40"/>
              <w:jc w:val="center"/>
            </w:pPr>
            <w:r>
              <w:t>Krishita Myneni</w:t>
            </w:r>
            <w:r>
              <w:br w:type="textWrapping"/>
            </w:r>
            <w:r>
              <w:t xml:space="preserve">Department of Computer science </w:t>
            </w:r>
            <w:r>
              <w:rPr>
                <w:lang w:val="en-US"/>
              </w:rPr>
              <w:t>engineering</w:t>
            </w:r>
          </w:p>
          <w:p w14:paraId="17D09DF7">
            <w:pPr>
              <w:spacing w:after="40"/>
              <w:jc w:val="center"/>
            </w:pPr>
            <w:r>
              <w:t>KLH University</w:t>
            </w:r>
            <w:r>
              <w:rPr>
                <w:i/>
              </w:rPr>
              <w:br w:type="textWrapping"/>
            </w:r>
            <w:r>
              <w:t>Hyderabad, India</w:t>
            </w:r>
            <w:r>
              <w:br w:type="textWrapping"/>
            </w:r>
            <w:r>
              <w:t>2420030443@klh.edu.in</w:t>
            </w:r>
          </w:p>
          <w:p w14:paraId="0999B5E7">
            <w:pPr>
              <w:spacing w:after="40"/>
              <w:jc w:val="center"/>
            </w:pPr>
          </w:p>
        </w:tc>
        <w:tc>
          <w:tcPr>
            <w:tcW w:w="2354" w:type="dxa"/>
          </w:tcPr>
          <w:p w14:paraId="62E4DDBF">
            <w:pPr>
              <w:spacing w:after="40"/>
              <w:jc w:val="center"/>
            </w:pPr>
            <w:r>
              <w:t>Laasya Priya Duggisetty</w:t>
            </w:r>
          </w:p>
          <w:p w14:paraId="11E84532">
            <w:pPr>
              <w:spacing w:after="40"/>
              <w:jc w:val="center"/>
            </w:pPr>
            <w:r>
              <w:t xml:space="preserve">Department of Computer science </w:t>
            </w:r>
            <w:r>
              <w:rPr>
                <w:lang w:val="en-US"/>
              </w:rPr>
              <w:t>engineering</w:t>
            </w:r>
          </w:p>
          <w:p w14:paraId="1DD9A537">
            <w:pPr>
              <w:spacing w:after="40"/>
              <w:jc w:val="center"/>
            </w:pPr>
            <w:r>
              <w:t>KLH University</w:t>
            </w:r>
            <w:r>
              <w:rPr>
                <w:i/>
              </w:rPr>
              <w:br w:type="textWrapping"/>
            </w:r>
            <w:r>
              <w:t>Hyderabad, India</w:t>
            </w:r>
            <w:r>
              <w:br w:type="textWrapping"/>
            </w:r>
            <w:r>
              <w:t>2420030002@klh.edu.in</w:t>
            </w:r>
          </w:p>
          <w:p w14:paraId="68E41EFB">
            <w:pPr>
              <w:spacing w:after="40"/>
              <w:jc w:val="center"/>
            </w:pPr>
          </w:p>
        </w:tc>
        <w:tc>
          <w:tcPr>
            <w:tcW w:w="2536" w:type="dxa"/>
          </w:tcPr>
          <w:p w14:paraId="49C51959">
            <w:pPr>
              <w:spacing w:after="40"/>
              <w:jc w:val="center"/>
              <w:rPr>
                <w:rFonts w:hint="default"/>
                <w:lang w:val="en-US"/>
              </w:rPr>
            </w:pPr>
            <w:r>
              <w:rPr>
                <w:rFonts w:hint="default"/>
                <w:lang w:val="en-US"/>
              </w:rPr>
              <w:t>Sunanda</w:t>
            </w:r>
          </w:p>
          <w:p w14:paraId="56BD5D2A">
            <w:pPr>
              <w:spacing w:after="40"/>
              <w:jc w:val="center"/>
            </w:pPr>
            <w:r>
              <w:t xml:space="preserve">Department of Computer science </w:t>
            </w:r>
            <w:r>
              <w:rPr>
                <w:lang w:val="en-US"/>
              </w:rPr>
              <w:t>engineering</w:t>
            </w:r>
          </w:p>
          <w:p w14:paraId="263B972E">
            <w:pPr>
              <w:spacing w:after="40"/>
              <w:jc w:val="center"/>
            </w:pPr>
            <w:r>
              <w:t>KLH University</w:t>
            </w:r>
            <w:r>
              <w:rPr>
                <w:i/>
              </w:rPr>
              <w:br w:type="textWrapping"/>
            </w:r>
            <w:r>
              <w:t>Hyderabad, India</w:t>
            </w:r>
            <w:r>
              <w:br w:type="textWrapping"/>
            </w:r>
          </w:p>
          <w:p w14:paraId="11CEE66D">
            <w:pPr>
              <w:spacing w:after="40"/>
              <w:jc w:val="center"/>
            </w:pPr>
          </w:p>
        </w:tc>
      </w:tr>
    </w:tbl>
    <w:p w14:paraId="230C0CCF">
      <w:pPr>
        <w:spacing w:before="160" w:after="0"/>
      </w:pPr>
    </w:p>
    <w:p w14:paraId="205421A4">
      <w:pPr>
        <w:sectPr>
          <w:pgSz w:w="12240" w:h="15840"/>
          <w:pgMar w:top="1080" w:right="936" w:bottom="1440" w:left="936" w:header="720" w:footer="720" w:gutter="0"/>
          <w:cols w:space="720" w:num="1"/>
          <w:docGrid w:linePitch="360" w:charSpace="0"/>
        </w:sectPr>
      </w:pPr>
    </w:p>
    <w:p w14:paraId="569B4C25">
      <w:pPr>
        <w:spacing w:after="120"/>
      </w:pPr>
      <w:r>
        <w:rPr>
          <w:b/>
          <w:i/>
          <w:sz w:val="18"/>
        </w:rPr>
        <w:t>Abstract—</w:t>
      </w:r>
      <w:r>
        <w:rPr>
          <w:b/>
          <w:sz w:val="18"/>
        </w:rPr>
        <w:t>Accurate quantification of credit default risk is foundational to modern financial stability, capital allocation, and regulatory solvency under the Basel Accords. While contemporary machine learning literature frequently reports near-perfect classification performance on peer-to-peer lending benchmarks, such figures almost ubiquitously stem from subtle post-origination data leakage (e.g., training on post-issuance recoveries, payment trajectories, and debt settlement tags). In this paper, we propose a rigorous, leak-free, end-to-end machine learning credit risk modeling framework evaluated on 100,000 real-world consumer loans from the Lending Club portfolio. Our methodology integrates: (1) systematic auditing and removal of 40 post-origination leakage features; (2) a quantitative multi-criteria data quality framework improving portfolio health from 99.39% to 100.00%; (3) domain-driven financial interaction engineering capturing debt-burden velocity, delinquency severity, and inquiry pressure; (4) strict chronological out-of-time train/test partitioning (69,867 training vs. 17,467 testing loans); and (5) post-hoc Isotonic probability calibration applied to gradient boosted decision trees (XGBoost, LightGBM, CatBoost) and a Soft-Voting Champion Ensemble. Our tuned Champion models achieve an Area Under the Receiver Operating Characteristic (ROC-AUC) of 0.7488, a Kolmogorov-Smirnov (KS) statistic of 0.3640 (well surpassing the 0.30 banking deployment benchmark), an overall classification accuracy of 70.93%, a defaulter detection recall of 65.44%, and a top-decile lift of 3.21x (capturing 32.1% of all defaulters in the top 10% riskiest cohort). Finally, calibrated default probabilities are mapped to a standard 300–850 credit scorecard scale via Points-to-Double-the-Odds (PDO) formulation, bridging algorithmic precision with institutional interpretability and regulatory deployability.</w:t>
      </w:r>
    </w:p>
    <w:p w14:paraId="1EC510CB">
      <w:pPr>
        <w:spacing w:after="200"/>
      </w:pPr>
      <w:r>
        <w:rPr>
          <w:b/>
          <w:i/>
          <w:sz w:val="18"/>
        </w:rPr>
        <w:t>Keywords—</w:t>
      </w:r>
      <w:r>
        <w:rPr>
          <w:sz w:val="18"/>
        </w:rPr>
        <w:t>Credit Risk Scoring, Probability of Default (PD), Data Leakage, Gradient Boosted Decision Trees, XGBoost, LightGBM, CatBoost, Isotonic Calibration, Kolmogorov-Smirnov Statistic, Expected Loss, Scorecard Scaling.</w:t>
      </w:r>
    </w:p>
    <w:p w14:paraId="0921FE10">
      <w:pPr>
        <w:spacing w:before="240"/>
        <w:jc w:val="center"/>
      </w:pPr>
      <w:r>
        <w:rPr>
          <w:b/>
        </w:rPr>
        <w:t>I. INTRODUCTION</w:t>
      </w:r>
    </w:p>
    <w:p w14:paraId="781C55C5">
      <w:r>
        <w:t>Credit risk—the probability that a borrower defaults on contractual debt obligations—represents the preeminent category of exposure faced by banking institutions, peer-to-peer (P2P) lending platforms, and retail credit providers [1]. Under the Basel II and Basel III regulatory frameworks, credit risk assessment directly dictates minimum regulatory capital requirements through the Expected Loss (EL) equation:</w:t>
      </w:r>
    </w:p>
    <w:p w14:paraId="72135BFA">
      <w:pPr>
        <w:spacing w:before="80"/>
        <w:jc w:val="center"/>
      </w:pPr>
      <w:r>
        <w:rPr>
          <w:i/>
          <w:sz w:val="19"/>
        </w:rPr>
        <w:t>EL = PD × LGD × EAD</w:t>
      </w:r>
      <w:r>
        <w:rPr>
          <w:sz w:val="19"/>
        </w:rPr>
        <w:t xml:space="preserve">    (1)</w:t>
      </w:r>
    </w:p>
    <w:p w14:paraId="6BBC77EF">
      <w:r>
        <w:t>where PD denotes the Probability of Default, LGD represents the Loss Given Default (the percentage of exposure unrecoverable post-charge-off), and EAD is the Exposure at Default [2]. Consequently, an estimation error of even 1–2 percentage points in PD compounds across multi-billion-dollar credit portfolios, precipitating severe balance-sheet impairment or mispriced credit terms [3].</w:t>
      </w:r>
    </w:p>
    <w:p w14:paraId="3851FE3E">
      <w:r>
        <w:t>Historically, retail lenders relied on statistical scorecards underpinned by multivariable Logistic Regression and Discriminant Analysis, prized for their parametric transparency, monotonicity, and ease of audit [4]. However, traditional linear approaches inherently fail to capture complex non-linear interactions, credit-line saturation cliffs, and asymmetric default triggers characteristic of consumer financial behavior. While modern non-parametric algorithms—specifically tree-based ensembles—offer superior functional flexibility, academic and industrial implementations are frequently compromised by two systemic pitfalls:</w:t>
      </w:r>
    </w:p>
    <w:p w14:paraId="3C935216">
      <w:r>
        <w:t>1) Pervasive Data Leakage: Over 60% of open-source studies on peer-to-peer datasets mistakenly incorporate features generated after loan issuance (such as total payments received, last payment dates, and debt collection recovery fees), yielding artificially inflated ROC-AUC values exceeding 0.95 that collapse in production underwriting [5].</w:t>
      </w:r>
    </w:p>
    <w:p w14:paraId="7AC0ED5B">
      <w:r>
        <w:t>2) Probability Distortion via Class Imbalance Correction: Because defaulters constitute a minority class (~15–20% of settled portfolios), practitioners routinely introduce synthetic sampling (e.g., SMOTE) or class weighting (scale_pos_weight). While this sharpens rank-order discrimination, it severely warps the class prior, producing uncalibrated probabilities where a borrower with a true 8% default propensity is scored at 35%, completely invalidating regulatory capital and pricing models [6].</w:t>
      </w:r>
    </w:p>
    <w:p w14:paraId="565EB451">
      <w:r>
        <w:t>To resolve these challenges, this paper presents an end-to-end, scientifically defensible credit scoring framework. The primary contributions of this work are threefold:</w:t>
      </w:r>
    </w:p>
    <w:p w14:paraId="0A3875CC">
      <w:r>
        <w:t>• Leakage-Free Data Sanitization &amp; Audit: We establish an objective exclusion protocol eliminating 40 post-origination variables, reinforced by quantitative multi-criteria data quality scoring before and after automated remediation.</w:t>
      </w:r>
    </w:p>
    <w:p w14:paraId="330BDBF1">
      <w:r>
        <w:t>• Domain-Specific Financial Feature Engineering: We construct novel interaction features reflecting consumer debt velocity, amortization strain, and credit-bureau inquiry velocity.</w:t>
      </w:r>
    </w:p>
    <w:p w14:paraId="6901754E">
      <w:r>
        <w:t>• Calibrated Multi-Model Benchmarking: We train, tune, and compare Logistic Regression, Random Forest, XGBoost, LightGBM, CatBoost, and a Soft-Voting Champion Ensemble over a chronological (out-of-time) split, applying post-hoc Isotonic Regression to guarantee well-calibrated, production-ready default probabilities.</w:t>
      </w:r>
    </w:p>
    <w:p w14:paraId="77FE197C">
      <w:r>
        <w:t>• Regulatory Scorecard &amp; Policy Banding: We implement a Points-to-Double-the-Odds (PDO) mathematical transformation to convert calibrated default probabilities into standard 300–850 credit scores with tiered underwriting protocols.</w:t>
      </w:r>
    </w:p>
    <w:p w14:paraId="6A249651">
      <w:pPr>
        <w:spacing w:before="240"/>
        <w:jc w:val="center"/>
      </w:pPr>
      <w:r>
        <w:rPr>
          <w:b/>
        </w:rPr>
        <w:t>II. RELATED WORK &amp; THE DATA LEAKAGE TRAP</w:t>
      </w:r>
    </w:p>
    <w:p w14:paraId="18A78D66">
      <w:pPr>
        <w:spacing w:before="160" w:after="40"/>
        <w:jc w:val="left"/>
      </w:pPr>
      <w:r>
        <w:rPr>
          <w:b/>
          <w:i/>
        </w:rPr>
        <w:t>A. Evolution of Credit Scoring Methodology</w:t>
      </w:r>
    </w:p>
    <w:p w14:paraId="6EE85213">
      <w:r>
        <w:t>Credit scoring methodologies originated with Fisher's Linear Discriminant Analysis and Altman's Z-score formulation for corporate solvency [7]. In consumer lending, Thomas et al. [1] and Hand and Henley [4] formalized logistic regression scorecards using Weight of Evidence (WoE) transformations. Subsequent literature introduced tree ensembles; Kruppa et al. demonstrated that Random Forests reduce classification errors relative to scorecards [8]. More recently, Gradient Boosted Decision Trees (GBDTs)—specifically XGBoost [9], LightGBM [10], and CatBoost [11]—have emerged as state-of-the-art benchmarks in tabular financial domains due to their capacity to handle high-dimensional collinearity and sparse categorical indicators.</w:t>
      </w:r>
    </w:p>
    <w:p w14:paraId="61A1A2CE">
      <w:pPr>
        <w:spacing w:before="160" w:after="40"/>
        <w:jc w:val="left"/>
      </w:pPr>
      <w:r>
        <w:rPr>
          <w:b/>
          <w:i/>
        </w:rPr>
        <w:t>B. The Post-Origination Data Leakage Phenomenon</w:t>
      </w:r>
    </w:p>
    <w:p w14:paraId="10EF9513">
      <w:r>
        <w:t>A pervasive deficiency across peer-to-peer credit risk literature (particularly studies utilizing the Lending Club repository) is temporal data leakage. Lending Club datasets ship with over 150 attributes. However, roughly 40 of these variables (e.g., total_pymnt, recoveries, last_pymnt_d, collection_recovery_fee, out_prncp) are updated throughout the repayment lifespan of the loan. If an algorithm is trained on recoveries (which is non-zero almost exclusively when a loan enters charge-off status), the model trivializes the learning problem by retroactively inferring the outcome rather than forecasting future default propensity from applicant traits known strictly at origination (t = 0). Published studies reporting ROC-AUC figures of 0.92–0.99 almost invariably harbor leakage. As documented by industry practitioners and regulatory examiners, a leak-free, deployable consumer credit model operating solely on origination data realistically achieves ROC-AUC scores between 0.68 and 0.75 [3], [5]. Models exceeding 0.85 on raw borrower application data warrant immediate audit for backward information transfer.</w:t>
      </w:r>
    </w:p>
    <w:p w14:paraId="5236C461">
      <w:pPr>
        <w:spacing w:before="160" w:after="40"/>
        <w:jc w:val="left"/>
      </w:pPr>
      <w:r>
        <w:rPr>
          <w:b/>
          <w:i/>
        </w:rPr>
        <w:t>C. Probability Calibration in Credit Risk</w:t>
      </w:r>
    </w:p>
    <w:p w14:paraId="1A18AC36">
      <w:r>
        <w:t>Supervised classifiers trained on re-weighted or subsampled credit datasets output uncalibrated risk scores that cannot be interpreted as posterior probabilities P(Y=1|x) [6]. In banking, uncalibrated scores disrupt Expected Loss calculations and capital reserves. Calibration methods, notably Platt Scaling (logistic) and Isotonic Regression (non-parametric monotonic step functions), map raw scores to true empirical event frequencies [15]. In this work, we demonstrate that post-hoc Isotonic Regression strictly preserves ranking power while driving the Brier score down to optimal levels.</w:t>
      </w:r>
    </w:p>
    <w:p w14:paraId="3F934778">
      <w:pPr>
        <w:spacing w:before="240"/>
        <w:jc w:val="center"/>
      </w:pPr>
      <w:r>
        <w:rPr>
          <w:b/>
        </w:rPr>
        <w:t>III. DATA ENGINEERING &amp; SANITIZATION PROTOCOL</w:t>
      </w:r>
    </w:p>
    <w:p w14:paraId="102994BF">
      <w:pPr>
        <w:spacing w:before="160" w:after="40"/>
        <w:jc w:val="left"/>
      </w:pPr>
      <w:r>
        <w:rPr>
          <w:b/>
          <w:i/>
        </w:rPr>
        <w:t>A. Data Collection and Integration</w:t>
      </w:r>
    </w:p>
    <w:p w14:paraId="263C282C">
      <w:r>
        <w:t>Experiments were conducted using the comprehensive Lending Club loan database spanning 2007 through 2018Q4. To maintain computational tractability while preserving asymptotic statistical power, an integrated cohort of 100,000 real loans was loaded across 42 origination attributes.</w:t>
      </w:r>
    </w:p>
    <w:p w14:paraId="6CDDF015">
      <w:pPr>
        <w:spacing w:before="160" w:after="40"/>
        <w:jc w:val="left"/>
      </w:pPr>
      <w:r>
        <w:rPr>
          <w:b/>
          <w:i/>
        </w:rPr>
        <w:t>B. Audit of Post-Origination Leakage Features</w:t>
      </w:r>
    </w:p>
    <w:p w14:paraId="19503624">
      <w:r>
        <w:t>An exhaustive institutional audit identified and purged 40 post-origination columns prior to model training. Key excluded categories include:</w:t>
      </w:r>
    </w:p>
    <w:p w14:paraId="3539B4C2">
      <w:r>
        <w:t>• Repayment History: total_pymnt, total_pymnt_inv, total_rec_prncp, total_rec_int, total_rec_late_fee.</w:t>
      </w:r>
    </w:p>
    <w:p w14:paraId="01D83A5E">
      <w:r>
        <w:t>• Collection and Charge-off Tags: recoveries, collection_recovery_fee, last_pymnt_d, last_pymnt_amnt, next_pymnt_d.</w:t>
      </w:r>
    </w:p>
    <w:p w14:paraId="5F43CAFD">
      <w:r>
        <w:t>• Outstanding Balances: out_prncp, out_prncp_inv.</w:t>
      </w:r>
    </w:p>
    <w:p w14:paraId="46CF3782">
      <w:r>
        <w:t>• Post-Issuance Bureau Updates: last_credit_pull_d, hardship_flag, settlement_status, debt_settlement_flag.</w:t>
      </w:r>
    </w:p>
    <w:p w14:paraId="169160C7">
      <w:pPr>
        <w:spacing w:before="160" w:after="40"/>
        <w:jc w:val="left"/>
      </w:pPr>
      <w:r>
        <w:rPr>
          <w:b/>
          <w:i/>
        </w:rPr>
        <w:t>C. Data Quality Audit Framework</w:t>
      </w:r>
    </w:p>
    <w:p w14:paraId="623A7102">
      <w:r>
        <w:t>Data hygiene was quantitatively evaluated before and after automated cleaning across four core quality dimensions, defined with institutional weighting:</w:t>
      </w:r>
    </w:p>
    <w:p w14:paraId="770E34D6">
      <w:pPr>
        <w:spacing w:before="80"/>
        <w:jc w:val="center"/>
      </w:pPr>
      <w:r>
        <w:rPr>
          <w:i/>
          <w:sz w:val="19"/>
        </w:rPr>
        <w:t>Q_overall = w_c Q_c + w_v Q_v + w_s Q_s + w_u Q_u</w:t>
      </w:r>
      <w:r>
        <w:rPr>
          <w:sz w:val="19"/>
        </w:rPr>
        <w:t xml:space="preserve">    (2)</w:t>
      </w:r>
    </w:p>
    <w:p w14:paraId="770DF125">
      <w:r>
        <w:t>where w_c = 0.35 (completeness), w_v = 0.25 (validity), w_s = 0.20 (consistency), and w_u = 0.20 (uniqueness).</w:t>
      </w:r>
    </w:p>
    <w:p w14:paraId="6CE91EEF">
      <w:r>
        <w:t>As summarized in Table I, raw data exhibited missingness in delinquency timelines (mths_since_last_delinq at 48.19%), employment spans (emp_length at 6.11%), and bankcard utilization (bc_util at 1.03%), alongside 644 near-duplicate rows. Post-cleaning remediation elevated overall quality to 100.00% (Grade A+).</w:t>
      </w:r>
    </w:p>
    <w:p w14:paraId="4654B8D3">
      <w:pPr>
        <w:spacing w:before="120" w:after="40"/>
        <w:jc w:val="center"/>
      </w:pPr>
      <w:r>
        <w:rPr>
          <w:b/>
          <w:sz w:val="17"/>
        </w:rPr>
        <w:t>TABLE I. DATA QUALITY AUDIT BEFORE AND AFTER REMEDIATION</w:t>
      </w:r>
    </w:p>
    <w:tbl>
      <w:tblPr>
        <w:tblStyle w:val="12"/>
        <w:tblW w:w="0" w:type="auto"/>
        <w:jc w:val="center"/>
        <w:tblLayout w:type="autofit"/>
        <w:tblCellMar>
          <w:top w:w="0" w:type="dxa"/>
          <w:left w:w="108" w:type="dxa"/>
          <w:bottom w:w="0" w:type="dxa"/>
          <w:right w:w="108" w:type="dxa"/>
        </w:tblCellMar>
      </w:tblPr>
      <w:tblGrid>
        <w:gridCol w:w="1415"/>
        <w:gridCol w:w="1271"/>
        <w:gridCol w:w="1166"/>
        <w:gridCol w:w="1312"/>
      </w:tblGrid>
      <w:tr w14:paraId="2E2BA79C">
        <w:tblPrEx>
          <w:tblCellMar>
            <w:top w:w="0" w:type="dxa"/>
            <w:left w:w="108" w:type="dxa"/>
            <w:bottom w:w="0" w:type="dxa"/>
            <w:right w:w="108" w:type="dxa"/>
          </w:tblCellMar>
        </w:tblPrEx>
        <w:trPr>
          <w:jc w:val="center"/>
        </w:trPr>
        <w:tc>
          <w:tcPr>
            <w:tcW w:w="2592" w:type="dxa"/>
            <w:shd w:val="clear" w:color="auto" w:fill="0F172A"/>
            <w:tcMar>
              <w:top w:w="60" w:type="dxa"/>
              <w:left w:w="80" w:type="dxa"/>
              <w:bottom w:w="60" w:type="dxa"/>
              <w:right w:w="80" w:type="dxa"/>
            </w:tcMar>
          </w:tcPr>
          <w:p w14:paraId="3B435630">
            <w:pPr>
              <w:jc w:val="center"/>
            </w:pPr>
            <w:r>
              <w:rPr>
                <w:b/>
                <w:color w:val="FFFFFF"/>
                <w:sz w:val="16"/>
              </w:rPr>
              <w:t>Quality Dimension</w:t>
            </w:r>
          </w:p>
        </w:tc>
        <w:tc>
          <w:tcPr>
            <w:tcW w:w="2592" w:type="dxa"/>
            <w:shd w:val="clear" w:color="auto" w:fill="0F172A"/>
            <w:tcMar>
              <w:top w:w="60" w:type="dxa"/>
              <w:left w:w="80" w:type="dxa"/>
              <w:bottom w:w="60" w:type="dxa"/>
              <w:right w:w="80" w:type="dxa"/>
            </w:tcMar>
          </w:tcPr>
          <w:p w14:paraId="214E399E">
            <w:pPr>
              <w:jc w:val="center"/>
            </w:pPr>
            <w:r>
              <w:rPr>
                <w:b/>
                <w:color w:val="FFFFFF"/>
                <w:sz w:val="16"/>
              </w:rPr>
              <w:t>Before Clean</w:t>
            </w:r>
          </w:p>
        </w:tc>
        <w:tc>
          <w:tcPr>
            <w:tcW w:w="2592" w:type="dxa"/>
            <w:shd w:val="clear" w:color="auto" w:fill="0F172A"/>
            <w:tcMar>
              <w:top w:w="60" w:type="dxa"/>
              <w:left w:w="80" w:type="dxa"/>
              <w:bottom w:w="60" w:type="dxa"/>
              <w:right w:w="80" w:type="dxa"/>
            </w:tcMar>
          </w:tcPr>
          <w:p w14:paraId="5105357E">
            <w:pPr>
              <w:jc w:val="center"/>
            </w:pPr>
            <w:r>
              <w:rPr>
                <w:b/>
                <w:color w:val="FFFFFF"/>
                <w:sz w:val="16"/>
              </w:rPr>
              <w:t>After Clean</w:t>
            </w:r>
          </w:p>
        </w:tc>
        <w:tc>
          <w:tcPr>
            <w:tcW w:w="2592" w:type="dxa"/>
            <w:shd w:val="clear" w:color="auto" w:fill="0F172A"/>
            <w:tcMar>
              <w:top w:w="60" w:type="dxa"/>
              <w:left w:w="80" w:type="dxa"/>
              <w:bottom w:w="60" w:type="dxa"/>
              <w:right w:w="80" w:type="dxa"/>
            </w:tcMar>
          </w:tcPr>
          <w:p w14:paraId="4FE20D78">
            <w:pPr>
              <w:jc w:val="center"/>
            </w:pPr>
            <w:r>
              <w:rPr>
                <w:b/>
                <w:color w:val="FFFFFF"/>
                <w:sz w:val="16"/>
              </w:rPr>
              <w:t>Delta</w:t>
            </w:r>
          </w:p>
        </w:tc>
      </w:tr>
      <w:tr w14:paraId="1CF22655">
        <w:tblPrEx>
          <w:tblCellMar>
            <w:top w:w="0" w:type="dxa"/>
            <w:left w:w="108" w:type="dxa"/>
            <w:bottom w:w="0" w:type="dxa"/>
            <w:right w:w="108" w:type="dxa"/>
          </w:tblCellMar>
        </w:tblPrEx>
        <w:trPr>
          <w:jc w:val="center"/>
        </w:trPr>
        <w:tc>
          <w:tcPr>
            <w:tcW w:w="2592" w:type="dxa"/>
            <w:shd w:val="clear" w:color="auto" w:fill="F8FAFC"/>
            <w:tcMar>
              <w:top w:w="60" w:type="dxa"/>
              <w:left w:w="80" w:type="dxa"/>
              <w:bottom w:w="60" w:type="dxa"/>
              <w:right w:w="80" w:type="dxa"/>
            </w:tcMar>
          </w:tcPr>
          <w:p w14:paraId="5BC9DE8B">
            <w:pPr>
              <w:jc w:val="center"/>
            </w:pPr>
            <w:r>
              <w:rPr>
                <w:sz w:val="16"/>
              </w:rPr>
              <w:t>Completeness</w:t>
            </w:r>
          </w:p>
        </w:tc>
        <w:tc>
          <w:tcPr>
            <w:tcW w:w="2592" w:type="dxa"/>
            <w:shd w:val="clear" w:color="auto" w:fill="F8FAFC"/>
            <w:tcMar>
              <w:top w:w="60" w:type="dxa"/>
              <w:left w:w="80" w:type="dxa"/>
              <w:bottom w:w="60" w:type="dxa"/>
              <w:right w:w="80" w:type="dxa"/>
            </w:tcMar>
          </w:tcPr>
          <w:p w14:paraId="6A6B5049">
            <w:pPr>
              <w:jc w:val="center"/>
            </w:pPr>
            <w:r>
              <w:rPr>
                <w:sz w:val="16"/>
              </w:rPr>
              <w:t>98.63%</w:t>
            </w:r>
          </w:p>
        </w:tc>
        <w:tc>
          <w:tcPr>
            <w:tcW w:w="2592" w:type="dxa"/>
            <w:shd w:val="clear" w:color="auto" w:fill="F8FAFC"/>
            <w:tcMar>
              <w:top w:w="60" w:type="dxa"/>
              <w:left w:w="80" w:type="dxa"/>
              <w:bottom w:w="60" w:type="dxa"/>
              <w:right w:w="80" w:type="dxa"/>
            </w:tcMar>
          </w:tcPr>
          <w:p w14:paraId="31F3FFE6">
            <w:pPr>
              <w:jc w:val="center"/>
            </w:pPr>
            <w:r>
              <w:rPr>
                <w:sz w:val="16"/>
              </w:rPr>
              <w:t>100.00%</w:t>
            </w:r>
          </w:p>
        </w:tc>
        <w:tc>
          <w:tcPr>
            <w:tcW w:w="2592" w:type="dxa"/>
            <w:shd w:val="clear" w:color="auto" w:fill="F8FAFC"/>
            <w:tcMar>
              <w:top w:w="60" w:type="dxa"/>
              <w:left w:w="80" w:type="dxa"/>
              <w:bottom w:w="60" w:type="dxa"/>
              <w:right w:w="80" w:type="dxa"/>
            </w:tcMar>
          </w:tcPr>
          <w:p w14:paraId="78ACEC4C">
            <w:pPr>
              <w:jc w:val="center"/>
            </w:pPr>
            <w:r>
              <w:rPr>
                <w:sz w:val="16"/>
              </w:rPr>
              <w:t>+1.37%</w:t>
            </w:r>
          </w:p>
        </w:tc>
      </w:tr>
      <w:tr w14:paraId="1042942B">
        <w:tblPrEx>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10B55523">
            <w:pPr>
              <w:jc w:val="center"/>
            </w:pPr>
            <w:r>
              <w:rPr>
                <w:sz w:val="16"/>
              </w:rPr>
              <w:t>Validity</w:t>
            </w:r>
          </w:p>
        </w:tc>
        <w:tc>
          <w:tcPr>
            <w:tcW w:w="2592" w:type="dxa"/>
            <w:tcMar>
              <w:top w:w="60" w:type="dxa"/>
              <w:left w:w="80" w:type="dxa"/>
              <w:bottom w:w="60" w:type="dxa"/>
              <w:right w:w="80" w:type="dxa"/>
            </w:tcMar>
          </w:tcPr>
          <w:p w14:paraId="178FD36B">
            <w:pPr>
              <w:jc w:val="center"/>
            </w:pPr>
            <w:r>
              <w:rPr>
                <w:sz w:val="16"/>
              </w:rPr>
              <w:t>100.00%</w:t>
            </w:r>
          </w:p>
        </w:tc>
        <w:tc>
          <w:tcPr>
            <w:tcW w:w="2592" w:type="dxa"/>
            <w:tcMar>
              <w:top w:w="60" w:type="dxa"/>
              <w:left w:w="80" w:type="dxa"/>
              <w:bottom w:w="60" w:type="dxa"/>
              <w:right w:w="80" w:type="dxa"/>
            </w:tcMar>
          </w:tcPr>
          <w:p w14:paraId="03AE7017">
            <w:pPr>
              <w:jc w:val="center"/>
            </w:pPr>
            <w:r>
              <w:rPr>
                <w:sz w:val="16"/>
              </w:rPr>
              <w:t>100.00%</w:t>
            </w:r>
          </w:p>
        </w:tc>
        <w:tc>
          <w:tcPr>
            <w:tcW w:w="2592" w:type="dxa"/>
            <w:tcMar>
              <w:top w:w="60" w:type="dxa"/>
              <w:left w:w="80" w:type="dxa"/>
              <w:bottom w:w="60" w:type="dxa"/>
              <w:right w:w="80" w:type="dxa"/>
            </w:tcMar>
          </w:tcPr>
          <w:p w14:paraId="560EC904">
            <w:pPr>
              <w:jc w:val="center"/>
            </w:pPr>
            <w:r>
              <w:rPr>
                <w:sz w:val="16"/>
              </w:rPr>
              <w:t>0.00%</w:t>
            </w:r>
          </w:p>
        </w:tc>
      </w:tr>
      <w:tr w14:paraId="3DCF9FA2">
        <w:tblPrEx>
          <w:tblCellMar>
            <w:top w:w="0" w:type="dxa"/>
            <w:left w:w="108" w:type="dxa"/>
            <w:bottom w:w="0" w:type="dxa"/>
            <w:right w:w="108" w:type="dxa"/>
          </w:tblCellMar>
        </w:tblPrEx>
        <w:trPr>
          <w:jc w:val="center"/>
        </w:trPr>
        <w:tc>
          <w:tcPr>
            <w:tcW w:w="2592" w:type="dxa"/>
            <w:shd w:val="clear" w:color="auto" w:fill="F8FAFC"/>
            <w:tcMar>
              <w:top w:w="60" w:type="dxa"/>
              <w:left w:w="80" w:type="dxa"/>
              <w:bottom w:w="60" w:type="dxa"/>
              <w:right w:w="80" w:type="dxa"/>
            </w:tcMar>
          </w:tcPr>
          <w:p w14:paraId="653AF6CF">
            <w:pPr>
              <w:jc w:val="center"/>
            </w:pPr>
            <w:r>
              <w:rPr>
                <w:sz w:val="16"/>
              </w:rPr>
              <w:t>Consistency</w:t>
            </w:r>
          </w:p>
        </w:tc>
        <w:tc>
          <w:tcPr>
            <w:tcW w:w="2592" w:type="dxa"/>
            <w:shd w:val="clear" w:color="auto" w:fill="F8FAFC"/>
            <w:tcMar>
              <w:top w:w="60" w:type="dxa"/>
              <w:left w:w="80" w:type="dxa"/>
              <w:bottom w:w="60" w:type="dxa"/>
              <w:right w:w="80" w:type="dxa"/>
            </w:tcMar>
          </w:tcPr>
          <w:p w14:paraId="221B3E17">
            <w:pPr>
              <w:jc w:val="center"/>
            </w:pPr>
            <w:r>
              <w:rPr>
                <w:sz w:val="16"/>
              </w:rPr>
              <w:t>100.00%</w:t>
            </w:r>
          </w:p>
        </w:tc>
        <w:tc>
          <w:tcPr>
            <w:tcW w:w="2592" w:type="dxa"/>
            <w:shd w:val="clear" w:color="auto" w:fill="F8FAFC"/>
            <w:tcMar>
              <w:top w:w="60" w:type="dxa"/>
              <w:left w:w="80" w:type="dxa"/>
              <w:bottom w:w="60" w:type="dxa"/>
              <w:right w:w="80" w:type="dxa"/>
            </w:tcMar>
          </w:tcPr>
          <w:p w14:paraId="0A29B87F">
            <w:pPr>
              <w:jc w:val="center"/>
            </w:pPr>
            <w:r>
              <w:rPr>
                <w:sz w:val="16"/>
              </w:rPr>
              <w:t>100.00%</w:t>
            </w:r>
          </w:p>
        </w:tc>
        <w:tc>
          <w:tcPr>
            <w:tcW w:w="2592" w:type="dxa"/>
            <w:shd w:val="clear" w:color="auto" w:fill="F8FAFC"/>
            <w:tcMar>
              <w:top w:w="60" w:type="dxa"/>
              <w:left w:w="80" w:type="dxa"/>
              <w:bottom w:w="60" w:type="dxa"/>
              <w:right w:w="80" w:type="dxa"/>
            </w:tcMar>
          </w:tcPr>
          <w:p w14:paraId="7D97A631">
            <w:pPr>
              <w:jc w:val="center"/>
            </w:pPr>
            <w:r>
              <w:rPr>
                <w:sz w:val="16"/>
              </w:rPr>
              <w:t>0.00%</w:t>
            </w:r>
          </w:p>
        </w:tc>
      </w:tr>
      <w:tr w14:paraId="2D7FB77E">
        <w:tblPrEx>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612BF12D">
            <w:pPr>
              <w:jc w:val="center"/>
            </w:pPr>
            <w:r>
              <w:rPr>
                <w:sz w:val="16"/>
              </w:rPr>
              <w:t>Uniqueness</w:t>
            </w:r>
          </w:p>
        </w:tc>
        <w:tc>
          <w:tcPr>
            <w:tcW w:w="2592" w:type="dxa"/>
            <w:tcMar>
              <w:top w:w="60" w:type="dxa"/>
              <w:left w:w="80" w:type="dxa"/>
              <w:bottom w:w="60" w:type="dxa"/>
              <w:right w:w="80" w:type="dxa"/>
            </w:tcMar>
          </w:tcPr>
          <w:p w14:paraId="6DD037B1">
            <w:pPr>
              <w:jc w:val="center"/>
            </w:pPr>
            <w:r>
              <w:rPr>
                <w:sz w:val="16"/>
              </w:rPr>
              <w:t>99.36%</w:t>
            </w:r>
          </w:p>
        </w:tc>
        <w:tc>
          <w:tcPr>
            <w:tcW w:w="2592" w:type="dxa"/>
            <w:tcMar>
              <w:top w:w="60" w:type="dxa"/>
              <w:left w:w="80" w:type="dxa"/>
              <w:bottom w:w="60" w:type="dxa"/>
              <w:right w:w="80" w:type="dxa"/>
            </w:tcMar>
          </w:tcPr>
          <w:p w14:paraId="67F5742A">
            <w:pPr>
              <w:jc w:val="center"/>
            </w:pPr>
            <w:r>
              <w:rPr>
                <w:sz w:val="16"/>
              </w:rPr>
              <w:t>100.00%</w:t>
            </w:r>
          </w:p>
        </w:tc>
        <w:tc>
          <w:tcPr>
            <w:tcW w:w="2592" w:type="dxa"/>
            <w:tcMar>
              <w:top w:w="60" w:type="dxa"/>
              <w:left w:w="80" w:type="dxa"/>
              <w:bottom w:w="60" w:type="dxa"/>
              <w:right w:w="80" w:type="dxa"/>
            </w:tcMar>
          </w:tcPr>
          <w:p w14:paraId="4E765AA1">
            <w:pPr>
              <w:jc w:val="center"/>
            </w:pPr>
            <w:r>
              <w:rPr>
                <w:sz w:val="16"/>
              </w:rPr>
              <w:t>+0.64%</w:t>
            </w:r>
          </w:p>
        </w:tc>
      </w:tr>
      <w:tr w14:paraId="57B91FD4">
        <w:tblPrEx>
          <w:tblCellMar>
            <w:top w:w="0" w:type="dxa"/>
            <w:left w:w="108" w:type="dxa"/>
            <w:bottom w:w="0" w:type="dxa"/>
            <w:right w:w="108" w:type="dxa"/>
          </w:tblCellMar>
        </w:tblPrEx>
        <w:trPr>
          <w:jc w:val="center"/>
        </w:trPr>
        <w:tc>
          <w:tcPr>
            <w:tcW w:w="2592" w:type="dxa"/>
            <w:shd w:val="clear" w:color="auto" w:fill="E2E8F0"/>
            <w:tcMar>
              <w:top w:w="60" w:type="dxa"/>
              <w:left w:w="80" w:type="dxa"/>
              <w:bottom w:w="60" w:type="dxa"/>
              <w:right w:w="80" w:type="dxa"/>
            </w:tcMar>
          </w:tcPr>
          <w:p w14:paraId="17AF30EC">
            <w:pPr>
              <w:jc w:val="center"/>
            </w:pPr>
            <w:r>
              <w:rPr>
                <w:b/>
                <w:sz w:val="16"/>
              </w:rPr>
              <w:t>OVERALL SCORE</w:t>
            </w:r>
          </w:p>
        </w:tc>
        <w:tc>
          <w:tcPr>
            <w:tcW w:w="2592" w:type="dxa"/>
            <w:shd w:val="clear" w:color="auto" w:fill="E2E8F0"/>
            <w:tcMar>
              <w:top w:w="60" w:type="dxa"/>
              <w:left w:w="80" w:type="dxa"/>
              <w:bottom w:w="60" w:type="dxa"/>
              <w:right w:w="80" w:type="dxa"/>
            </w:tcMar>
          </w:tcPr>
          <w:p w14:paraId="36F48089">
            <w:pPr>
              <w:jc w:val="center"/>
            </w:pPr>
            <w:r>
              <w:rPr>
                <w:b/>
                <w:sz w:val="16"/>
              </w:rPr>
              <w:t>99.39 / 100</w:t>
            </w:r>
          </w:p>
        </w:tc>
        <w:tc>
          <w:tcPr>
            <w:tcW w:w="2592" w:type="dxa"/>
            <w:shd w:val="clear" w:color="auto" w:fill="E2E8F0"/>
            <w:tcMar>
              <w:top w:w="60" w:type="dxa"/>
              <w:left w:w="80" w:type="dxa"/>
              <w:bottom w:w="60" w:type="dxa"/>
              <w:right w:w="80" w:type="dxa"/>
            </w:tcMar>
          </w:tcPr>
          <w:p w14:paraId="5CF3E774">
            <w:pPr>
              <w:jc w:val="center"/>
            </w:pPr>
            <w:r>
              <w:rPr>
                <w:b/>
                <w:sz w:val="16"/>
              </w:rPr>
              <w:t>100.00 / 100</w:t>
            </w:r>
          </w:p>
        </w:tc>
        <w:tc>
          <w:tcPr>
            <w:tcW w:w="2592" w:type="dxa"/>
            <w:shd w:val="clear" w:color="auto" w:fill="E2E8F0"/>
            <w:tcMar>
              <w:top w:w="60" w:type="dxa"/>
              <w:left w:w="80" w:type="dxa"/>
              <w:bottom w:w="60" w:type="dxa"/>
              <w:right w:w="80" w:type="dxa"/>
            </w:tcMar>
          </w:tcPr>
          <w:p w14:paraId="14032542">
            <w:pPr>
              <w:jc w:val="center"/>
            </w:pPr>
            <w:r>
              <w:rPr>
                <w:b/>
                <w:sz w:val="16"/>
              </w:rPr>
              <w:t>+0.61</w:t>
            </w:r>
          </w:p>
        </w:tc>
      </w:tr>
      <w:tr w14:paraId="539DED18">
        <w:tblPrEx>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7406F376">
            <w:pPr>
              <w:jc w:val="center"/>
            </w:pPr>
            <w:r>
              <w:rPr>
                <w:sz w:val="16"/>
              </w:rPr>
              <w:t>Grade</w:t>
            </w:r>
          </w:p>
        </w:tc>
        <w:tc>
          <w:tcPr>
            <w:tcW w:w="2592" w:type="dxa"/>
            <w:tcMar>
              <w:top w:w="60" w:type="dxa"/>
              <w:left w:w="80" w:type="dxa"/>
              <w:bottom w:w="60" w:type="dxa"/>
              <w:right w:w="80" w:type="dxa"/>
            </w:tcMar>
          </w:tcPr>
          <w:p w14:paraId="49B6E1D7">
            <w:pPr>
              <w:jc w:val="center"/>
            </w:pPr>
            <w:r>
              <w:rPr>
                <w:sz w:val="16"/>
              </w:rPr>
              <w:t>A (Excellent)</w:t>
            </w:r>
          </w:p>
        </w:tc>
        <w:tc>
          <w:tcPr>
            <w:tcW w:w="2592" w:type="dxa"/>
            <w:tcMar>
              <w:top w:w="60" w:type="dxa"/>
              <w:left w:w="80" w:type="dxa"/>
              <w:bottom w:w="60" w:type="dxa"/>
              <w:right w:w="80" w:type="dxa"/>
            </w:tcMar>
          </w:tcPr>
          <w:p w14:paraId="0802C535">
            <w:pPr>
              <w:jc w:val="center"/>
            </w:pPr>
            <w:r>
              <w:rPr>
                <w:sz w:val="16"/>
              </w:rPr>
              <w:t>A+ (Perfect)</w:t>
            </w:r>
          </w:p>
        </w:tc>
        <w:tc>
          <w:tcPr>
            <w:tcW w:w="2592" w:type="dxa"/>
            <w:tcMar>
              <w:top w:w="60" w:type="dxa"/>
              <w:left w:w="80" w:type="dxa"/>
              <w:bottom w:w="60" w:type="dxa"/>
              <w:right w:w="80" w:type="dxa"/>
            </w:tcMar>
          </w:tcPr>
          <w:p w14:paraId="6D543C65">
            <w:pPr>
              <w:jc w:val="center"/>
            </w:pPr>
            <w:r>
              <w:rPr>
                <w:sz w:val="16"/>
              </w:rPr>
              <w:t>Remediated</w:t>
            </w:r>
          </w:p>
        </w:tc>
      </w:tr>
    </w:tbl>
    <w:p w14:paraId="6C9D9C0A">
      <w:pPr>
        <w:spacing w:before="160" w:after="40"/>
        <w:jc w:val="left"/>
      </w:pPr>
      <w:r>
        <w:rPr>
          <w:b/>
          <w:i/>
        </w:rPr>
        <w:t>D. Cleaning and Sanitization Steps</w:t>
      </w:r>
    </w:p>
    <w:p w14:paraId="7578222B">
      <w:r>
        <w:t>1) Target Definition &amp; Cohort Resolution: Raw loan_status was mapped to Default (Y=1) including Charged Off and Default, and Non-Default (Y=0) including Fully Paid. Indeterminate loans (Current, Late 16-120 days, In Grace Period) were excised (12,108 loans dropped), leaving 87,892 fully resolved loans with an empirical portfolio default rate of 20.03%.</w:t>
      </w:r>
    </w:p>
    <w:p w14:paraId="1CC3B340">
      <w:r>
        <w:t>2) String Parsing &amp; Deduplication: Term was parsed from ' 36 months' to integer 36; interest rates and revol_util were stripped of percentage signs; emp_length was mapped to integers 0–10. 558 near-duplicate records sharing identical applicant demographic vectors were pruned, yielding 87,334 clean unique borrowers.</w:t>
      </w:r>
    </w:p>
    <w:p w14:paraId="1AC059D2">
      <w:r>
        <w:t>3) Outlier Winsorization: Continuous debt ratios and loan amounts were winsorized at 0.5% and 99.5% quantiles, followed by median imputation calculated strictly over historical training partitions.</w:t>
      </w:r>
    </w:p>
    <w:p w14:paraId="60429046">
      <w:pPr>
        <w:spacing w:before="240"/>
        <w:jc w:val="center"/>
      </w:pPr>
      <w:r>
        <w:rPr>
          <w:b/>
        </w:rPr>
        <w:t>IV. FEATURE ENGINEERING &amp; CHRONOLOGICAL PARTITIONING</w:t>
      </w:r>
    </w:p>
    <w:p w14:paraId="74A5B61A">
      <w:pPr>
        <w:spacing w:before="160" w:after="40"/>
        <w:jc w:val="left"/>
      </w:pPr>
      <w:r>
        <w:rPr>
          <w:b/>
          <w:i/>
        </w:rPr>
        <w:t>A. Engineered Financial Indicators</w:t>
      </w:r>
    </w:p>
    <w:p w14:paraId="1447FA22">
      <w:r>
        <w:t>To capture non-linear risk signals beyond linear application fields, 17 interaction features were derived:</w:t>
      </w:r>
    </w:p>
    <w:p w14:paraId="2853B967">
      <w:r>
        <w:t>1) Affordability &amp; Leverage: Loan-to-Income (LTI = loan_amnt / annual_inc), Payment Burden (installment / monthly_inc), and Interest Rate Pressure (dti × int_rate).</w:t>
      </w:r>
    </w:p>
    <w:p w14:paraId="2EFC7019">
      <w:r>
        <w:t>2) Bureau Velocity: High Revolving Utilization Flag (revol_util &gt; 80%), Inquiry Velocity (inq_last_6mths / credit_years), and Active Account Share (open_acc / total_acc).</w:t>
      </w:r>
    </w:p>
    <w:p w14:paraId="25653418">
      <w:r>
        <w:t>3) Insolvency Severity Index: Weighted composite metric synthesizing multi-tiered credit impairment:</w:t>
      </w:r>
    </w:p>
    <w:p w14:paraId="368C3B5C">
      <w:pPr>
        <w:spacing w:before="80"/>
        <w:jc w:val="center"/>
      </w:pPr>
      <w:r>
        <w:rPr>
          <w:i/>
          <w:sz w:val="19"/>
        </w:rPr>
        <w:t>Severity = 2.0 delinq + 1.5 pub_rec + 3.0 bankruptcies</w:t>
      </w:r>
      <w:r>
        <w:rPr>
          <w:sz w:val="19"/>
        </w:rPr>
        <w:t xml:space="preserve">    (3)</w:t>
      </w:r>
    </w:p>
    <w:p w14:paraId="3CCE0C91">
      <w:r>
        <w:t>4) Temporal Bureau Depth: Credit history tenure computed from issue date to earliest credit line in months.</w:t>
      </w:r>
    </w:p>
    <w:p w14:paraId="47C4EFD7">
      <w:r>
        <w:t>Following expansion, the modeling space comprised 31 numeric predictors and 8 categorical variables (59 one-hot encoded columns).</w:t>
      </w:r>
    </w:p>
    <w:p w14:paraId="6931EAC9">
      <w:pPr>
        <w:spacing w:before="160" w:after="40"/>
        <w:jc w:val="left"/>
      </w:pPr>
      <w:r>
        <w:rPr>
          <w:b/>
          <w:i/>
        </w:rPr>
        <w:t>B. Chronological (Out-of-Time) Validation Split</w:t>
      </w:r>
    </w:p>
    <w:p w14:paraId="3B091F80">
      <w:r>
        <w:t>Standard k-fold cross-validation introduces future lookahead bias by shuffling across credit cycles. We enforce a strict chronological partition: loans issued prior to December 2015 serve as the training partition (N = 69,867), while loans issued from December 2015 onward serve as the out-of-time test cohort (N = 17,467).</w:t>
      </w:r>
    </w:p>
    <w:p w14:paraId="680A3C5A">
      <w:pPr>
        <w:spacing w:before="240"/>
        <w:jc w:val="center"/>
      </w:pPr>
      <w:r>
        <w:rPr>
          <w:b/>
        </w:rPr>
        <w:t>V. MACHINE LEARNING ARCHITECTURE &amp; CALIBRATION</w:t>
      </w:r>
    </w:p>
    <w:p w14:paraId="6BBA3424">
      <w:pPr>
        <w:spacing w:before="160" w:after="40"/>
        <w:jc w:val="left"/>
      </w:pPr>
      <w:r>
        <w:rPr>
          <w:b/>
          <w:i/>
        </w:rPr>
        <w:t>A. Model Zoo Specifications</w:t>
      </w:r>
    </w:p>
    <w:p w14:paraId="616F350C">
      <w:r>
        <w:t>We benchmarked six standardized scikit-learn pipeline architectures: (1) Logistic Regression with L2 regularization; (2) Random Forest (250 trees, max_depth=12); (3) XGBoost (n_estimators=300, max_depth=5, lr=0.04, colsample=0.8); (4) LightGBM (num_leaves=31, max_depth=6, lr=0.035); (5) CatBoost (iterations=300, depth=5, lr=0.05); and (6) a Champion Soft-Voting Ensemble aggregating predictions across XGBoost, LightGBM, and Random Forest:</w:t>
      </w:r>
    </w:p>
    <w:p w14:paraId="025303D3">
      <w:pPr>
        <w:spacing w:before="80"/>
        <w:jc w:val="center"/>
      </w:pPr>
      <w:r>
        <w:rPr>
          <w:i/>
          <w:sz w:val="19"/>
        </w:rPr>
        <w:t>P_Ensemble(Y=1|x) = 1/3 [ P_XGB(x) + P_LGB(x) + P_RF(x) ]</w:t>
      </w:r>
      <w:r>
        <w:rPr>
          <w:sz w:val="19"/>
        </w:rPr>
        <w:t xml:space="preserve">    (4)</w:t>
      </w:r>
    </w:p>
    <w:p w14:paraId="45C66FCC">
      <w:pPr>
        <w:spacing w:before="160" w:after="40"/>
        <w:jc w:val="left"/>
      </w:pPr>
      <w:r>
        <w:rPr>
          <w:b/>
          <w:i/>
        </w:rPr>
        <w:t>B. Class Imbalance Mitigation</w:t>
      </w:r>
    </w:p>
    <w:p w14:paraId="68BBBD26">
      <w:r>
        <w:t>To avoid the spatial distortion of SMOTE on high-dimensional financial data, class imbalance (4:1 non-default to default) was addressed algorithmically via loss weighting:</w:t>
      </w:r>
    </w:p>
    <w:p w14:paraId="05545C0F">
      <w:pPr>
        <w:spacing w:before="80"/>
        <w:jc w:val="center"/>
      </w:pPr>
      <w:r>
        <w:rPr>
          <w:i/>
          <w:sz w:val="19"/>
        </w:rPr>
        <w:t>scale_pos_weight = N_neg / N_pos ≈ 3.99</w:t>
      </w:r>
      <w:r>
        <w:rPr>
          <w:sz w:val="19"/>
        </w:rPr>
        <w:t xml:space="preserve">    (5)</w:t>
      </w:r>
    </w:p>
    <w:p w14:paraId="105C6B97">
      <w:pPr>
        <w:spacing w:before="160" w:after="40"/>
        <w:jc w:val="left"/>
      </w:pPr>
      <w:r>
        <w:rPr>
          <w:b/>
          <w:i/>
        </w:rPr>
        <w:t>C. Post-Hoc Isotonic Probability Calibration</w:t>
      </w:r>
    </w:p>
    <w:p w14:paraId="449845EA">
      <w:r>
        <w:t>While class reweighting sharpens ROC-AUC rank-ordering, it systematically inflates raw predicted probabilities above empirical priors. We partitioned the training set into an 85% fitting partition (N = 59,386) and a 15% calibration partition (N = 10,481). Post-hoc Isotonic Regression minimizes squared errors subject to monotonicity constraints. Crucially, because Isotonic Regression is strictly monotonic, ROC-AUC and KS statistics are mathematically invariant, while Brier score drops from 0.179 to 0.1454.</w:t>
      </w:r>
    </w:p>
    <w:p w14:paraId="20BEF57B">
      <w:pPr>
        <w:spacing w:before="160" w:after="40"/>
        <w:jc w:val="left"/>
      </w:pPr>
      <w:r>
        <w:rPr>
          <w:b/>
          <w:i/>
        </w:rPr>
        <w:t>D. Decision Threshold Optimization</w:t>
      </w:r>
    </w:p>
    <w:p w14:paraId="58DC307F">
      <w:r>
        <w:t>The standard default threshold of 0.50 collapses recall in imbalanced credit portfolios. We swept thresholds to maximize default F1-score, converging to optimal operating cut-offs at tau* in [0.19, 0.23].</w:t>
      </w:r>
    </w:p>
    <w:p w14:paraId="123D568D">
      <w:pPr>
        <w:spacing w:before="240"/>
        <w:jc w:val="center"/>
      </w:pPr>
      <w:r>
        <w:rPr>
          <w:b/>
        </w:rPr>
        <w:t>VI. EXPERIMENTAL RESULTS &amp; BENCHMARK EVALUATION</w:t>
      </w:r>
    </w:p>
    <w:p w14:paraId="562E0D9A">
      <w:r>
        <w:t>Models were evaluated on the holdout out-of-time test partition (N = 17,467) across ROC-AUC, Kolmogorov-Smirnov (KS), PR-AUC, Accuracy, Recall, Precision, and Brier score.</w:t>
      </w:r>
    </w:p>
    <w:p w14:paraId="3FCCB77E">
      <w:pPr>
        <w:spacing w:before="120" w:after="40"/>
        <w:jc w:val="center"/>
      </w:pPr>
      <w:r>
        <w:rPr>
          <w:b/>
          <w:sz w:val="17"/>
        </w:rPr>
        <w:t>TABLE II. COMPREHENSIVE MULTI-MODEL BENCHMARK RESULTS (N = 17,467)</w:t>
      </w:r>
    </w:p>
    <w:tbl>
      <w:tblPr>
        <w:tblStyle w:val="12"/>
        <w:tblW w:w="0" w:type="auto"/>
        <w:jc w:val="center"/>
        <w:tblLayout w:type="autofit"/>
        <w:tblCellMar>
          <w:top w:w="0" w:type="dxa"/>
          <w:left w:w="108" w:type="dxa"/>
          <w:bottom w:w="0" w:type="dxa"/>
          <w:right w:w="108" w:type="dxa"/>
        </w:tblCellMar>
      </w:tblPr>
      <w:tblGrid>
        <w:gridCol w:w="811"/>
        <w:gridCol w:w="575"/>
        <w:gridCol w:w="576"/>
        <w:gridCol w:w="576"/>
        <w:gridCol w:w="751"/>
        <w:gridCol w:w="643"/>
        <w:gridCol w:w="576"/>
        <w:gridCol w:w="576"/>
      </w:tblGrid>
      <w:tr w14:paraId="5F537DBE">
        <w:tblPrEx>
          <w:tblCellMar>
            <w:top w:w="0" w:type="dxa"/>
            <w:left w:w="108" w:type="dxa"/>
            <w:bottom w:w="0" w:type="dxa"/>
            <w:right w:w="108" w:type="dxa"/>
          </w:tblCellMar>
        </w:tblPrEx>
        <w:trPr>
          <w:jc w:val="center"/>
        </w:trPr>
        <w:tc>
          <w:tcPr>
            <w:tcW w:w="1296" w:type="dxa"/>
            <w:shd w:val="clear" w:color="auto" w:fill="0F172A"/>
            <w:tcMar>
              <w:top w:w="50" w:type="dxa"/>
              <w:left w:w="40" w:type="dxa"/>
              <w:bottom w:w="50" w:type="dxa"/>
              <w:right w:w="40" w:type="dxa"/>
            </w:tcMar>
          </w:tcPr>
          <w:p w14:paraId="2BA841DA">
            <w:pPr>
              <w:jc w:val="center"/>
            </w:pPr>
            <w:r>
              <w:rPr>
                <w:b/>
                <w:color w:val="FFFFFF"/>
                <w:sz w:val="15"/>
              </w:rPr>
              <w:t>Model</w:t>
            </w:r>
          </w:p>
        </w:tc>
        <w:tc>
          <w:tcPr>
            <w:tcW w:w="1296" w:type="dxa"/>
            <w:shd w:val="clear" w:color="auto" w:fill="0F172A"/>
            <w:tcMar>
              <w:top w:w="50" w:type="dxa"/>
              <w:left w:w="40" w:type="dxa"/>
              <w:bottom w:w="50" w:type="dxa"/>
              <w:right w:w="40" w:type="dxa"/>
            </w:tcMar>
          </w:tcPr>
          <w:p w14:paraId="70F3234E">
            <w:pPr>
              <w:jc w:val="center"/>
            </w:pPr>
            <w:r>
              <w:rPr>
                <w:b/>
                <w:color w:val="FFFFFF"/>
                <w:sz w:val="15"/>
              </w:rPr>
              <w:t>ROC-AUC</w:t>
            </w:r>
          </w:p>
        </w:tc>
        <w:tc>
          <w:tcPr>
            <w:tcW w:w="1296" w:type="dxa"/>
            <w:shd w:val="clear" w:color="auto" w:fill="0F172A"/>
            <w:tcMar>
              <w:top w:w="50" w:type="dxa"/>
              <w:left w:w="40" w:type="dxa"/>
              <w:bottom w:w="50" w:type="dxa"/>
              <w:right w:w="40" w:type="dxa"/>
            </w:tcMar>
          </w:tcPr>
          <w:p w14:paraId="3A9E62BE">
            <w:pPr>
              <w:jc w:val="center"/>
            </w:pPr>
            <w:r>
              <w:rPr>
                <w:b/>
                <w:color w:val="FFFFFF"/>
                <w:sz w:val="15"/>
              </w:rPr>
              <w:t>KS Stat</w:t>
            </w:r>
          </w:p>
        </w:tc>
        <w:tc>
          <w:tcPr>
            <w:tcW w:w="1296" w:type="dxa"/>
            <w:shd w:val="clear" w:color="auto" w:fill="0F172A"/>
            <w:tcMar>
              <w:top w:w="50" w:type="dxa"/>
              <w:left w:w="40" w:type="dxa"/>
              <w:bottom w:w="50" w:type="dxa"/>
              <w:right w:w="40" w:type="dxa"/>
            </w:tcMar>
          </w:tcPr>
          <w:p w14:paraId="693EF327">
            <w:pPr>
              <w:jc w:val="center"/>
            </w:pPr>
            <w:r>
              <w:rPr>
                <w:b/>
                <w:color w:val="FFFFFF"/>
                <w:sz w:val="15"/>
              </w:rPr>
              <w:t>PR-AUC</w:t>
            </w:r>
          </w:p>
        </w:tc>
        <w:tc>
          <w:tcPr>
            <w:tcW w:w="1296" w:type="dxa"/>
            <w:shd w:val="clear" w:color="auto" w:fill="0F172A"/>
            <w:tcMar>
              <w:top w:w="50" w:type="dxa"/>
              <w:left w:w="40" w:type="dxa"/>
              <w:bottom w:w="50" w:type="dxa"/>
              <w:right w:w="40" w:type="dxa"/>
            </w:tcMar>
          </w:tcPr>
          <w:p w14:paraId="2F032118">
            <w:pPr>
              <w:jc w:val="center"/>
            </w:pPr>
            <w:r>
              <w:rPr>
                <w:b/>
                <w:color w:val="FFFFFF"/>
                <w:sz w:val="15"/>
              </w:rPr>
              <w:t>Accuracy</w:t>
            </w:r>
          </w:p>
        </w:tc>
        <w:tc>
          <w:tcPr>
            <w:tcW w:w="1296" w:type="dxa"/>
            <w:shd w:val="clear" w:color="auto" w:fill="0F172A"/>
            <w:tcMar>
              <w:top w:w="50" w:type="dxa"/>
              <w:left w:w="40" w:type="dxa"/>
              <w:bottom w:w="50" w:type="dxa"/>
              <w:right w:w="40" w:type="dxa"/>
            </w:tcMar>
          </w:tcPr>
          <w:p w14:paraId="26196E36">
            <w:pPr>
              <w:jc w:val="center"/>
            </w:pPr>
            <w:r>
              <w:rPr>
                <w:b/>
                <w:color w:val="FFFFFF"/>
                <w:sz w:val="15"/>
              </w:rPr>
              <w:t>Recall</w:t>
            </w:r>
          </w:p>
        </w:tc>
        <w:tc>
          <w:tcPr>
            <w:tcW w:w="1296" w:type="dxa"/>
            <w:shd w:val="clear" w:color="auto" w:fill="0F172A"/>
            <w:tcMar>
              <w:top w:w="50" w:type="dxa"/>
              <w:left w:w="40" w:type="dxa"/>
              <w:bottom w:w="50" w:type="dxa"/>
              <w:right w:w="40" w:type="dxa"/>
            </w:tcMar>
          </w:tcPr>
          <w:p w14:paraId="38A5D4F3">
            <w:pPr>
              <w:jc w:val="center"/>
            </w:pPr>
            <w:r>
              <w:rPr>
                <w:b/>
                <w:color w:val="FFFFFF"/>
                <w:sz w:val="15"/>
              </w:rPr>
              <w:t>F1 (Def)</w:t>
            </w:r>
          </w:p>
        </w:tc>
        <w:tc>
          <w:tcPr>
            <w:tcW w:w="1296" w:type="dxa"/>
            <w:shd w:val="clear" w:color="auto" w:fill="0F172A"/>
            <w:tcMar>
              <w:top w:w="50" w:type="dxa"/>
              <w:left w:w="40" w:type="dxa"/>
              <w:bottom w:w="50" w:type="dxa"/>
              <w:right w:w="40" w:type="dxa"/>
            </w:tcMar>
          </w:tcPr>
          <w:p w14:paraId="4CE7451E">
            <w:pPr>
              <w:jc w:val="center"/>
            </w:pPr>
            <w:r>
              <w:rPr>
                <w:b/>
                <w:color w:val="FFFFFF"/>
                <w:sz w:val="15"/>
              </w:rPr>
              <w:t>Brier</w:t>
            </w:r>
          </w:p>
        </w:tc>
      </w:tr>
      <w:tr w14:paraId="14BE70E6">
        <w:tblPrEx>
          <w:tblCellMar>
            <w:top w:w="0" w:type="dxa"/>
            <w:left w:w="108" w:type="dxa"/>
            <w:bottom w:w="0" w:type="dxa"/>
            <w:right w:w="108" w:type="dxa"/>
          </w:tblCellMar>
        </w:tblPrEx>
        <w:trPr>
          <w:jc w:val="center"/>
        </w:trPr>
        <w:tc>
          <w:tcPr>
            <w:tcW w:w="1296" w:type="dxa"/>
            <w:shd w:val="clear" w:color="auto" w:fill="EFF6FF"/>
            <w:tcMar>
              <w:top w:w="50" w:type="dxa"/>
              <w:left w:w="40" w:type="dxa"/>
              <w:bottom w:w="50" w:type="dxa"/>
              <w:right w:w="40" w:type="dxa"/>
            </w:tcMar>
          </w:tcPr>
          <w:p w14:paraId="210BC6CE">
            <w:pPr>
              <w:jc w:val="center"/>
            </w:pPr>
            <w:r>
              <w:rPr>
                <w:b/>
                <w:sz w:val="15"/>
              </w:rPr>
              <w:t>XGBoost (Tuned)</w:t>
            </w:r>
          </w:p>
        </w:tc>
        <w:tc>
          <w:tcPr>
            <w:tcW w:w="1296" w:type="dxa"/>
            <w:shd w:val="clear" w:color="auto" w:fill="EFF6FF"/>
            <w:tcMar>
              <w:top w:w="50" w:type="dxa"/>
              <w:left w:w="40" w:type="dxa"/>
              <w:bottom w:w="50" w:type="dxa"/>
              <w:right w:w="40" w:type="dxa"/>
            </w:tcMar>
          </w:tcPr>
          <w:p w14:paraId="5BD68C13">
            <w:pPr>
              <w:jc w:val="center"/>
            </w:pPr>
            <w:r>
              <w:rPr>
                <w:b/>
                <w:sz w:val="15"/>
              </w:rPr>
              <w:t>0.7488</w:t>
            </w:r>
          </w:p>
        </w:tc>
        <w:tc>
          <w:tcPr>
            <w:tcW w:w="1296" w:type="dxa"/>
            <w:shd w:val="clear" w:color="auto" w:fill="EFF6FF"/>
            <w:tcMar>
              <w:top w:w="50" w:type="dxa"/>
              <w:left w:w="40" w:type="dxa"/>
              <w:bottom w:w="50" w:type="dxa"/>
              <w:right w:w="40" w:type="dxa"/>
            </w:tcMar>
          </w:tcPr>
          <w:p w14:paraId="50C89A6E">
            <w:pPr>
              <w:jc w:val="center"/>
            </w:pPr>
            <w:r>
              <w:rPr>
                <w:b/>
                <w:sz w:val="15"/>
              </w:rPr>
              <w:t>0.3631</w:t>
            </w:r>
          </w:p>
        </w:tc>
        <w:tc>
          <w:tcPr>
            <w:tcW w:w="1296" w:type="dxa"/>
            <w:shd w:val="clear" w:color="auto" w:fill="EFF6FF"/>
            <w:tcMar>
              <w:top w:w="50" w:type="dxa"/>
              <w:left w:w="40" w:type="dxa"/>
              <w:bottom w:w="50" w:type="dxa"/>
              <w:right w:w="40" w:type="dxa"/>
            </w:tcMar>
          </w:tcPr>
          <w:p w14:paraId="3AD94C85">
            <w:pPr>
              <w:jc w:val="center"/>
            </w:pPr>
            <w:r>
              <w:rPr>
                <w:b/>
                <w:sz w:val="15"/>
              </w:rPr>
              <w:t>0.4457</w:t>
            </w:r>
          </w:p>
        </w:tc>
        <w:tc>
          <w:tcPr>
            <w:tcW w:w="1296" w:type="dxa"/>
            <w:shd w:val="clear" w:color="auto" w:fill="EFF6FF"/>
            <w:tcMar>
              <w:top w:w="50" w:type="dxa"/>
              <w:left w:w="40" w:type="dxa"/>
              <w:bottom w:w="50" w:type="dxa"/>
              <w:right w:w="40" w:type="dxa"/>
            </w:tcMar>
          </w:tcPr>
          <w:p w14:paraId="3D596CFF">
            <w:pPr>
              <w:jc w:val="center"/>
            </w:pPr>
            <w:r>
              <w:rPr>
                <w:b/>
                <w:sz w:val="15"/>
              </w:rPr>
              <w:t>70.93%</w:t>
            </w:r>
          </w:p>
        </w:tc>
        <w:tc>
          <w:tcPr>
            <w:tcW w:w="1296" w:type="dxa"/>
            <w:shd w:val="clear" w:color="auto" w:fill="EFF6FF"/>
            <w:tcMar>
              <w:top w:w="50" w:type="dxa"/>
              <w:left w:w="40" w:type="dxa"/>
              <w:bottom w:w="50" w:type="dxa"/>
              <w:right w:w="40" w:type="dxa"/>
            </w:tcMar>
          </w:tcPr>
          <w:p w14:paraId="2AB754F2">
            <w:pPr>
              <w:jc w:val="center"/>
            </w:pPr>
            <w:r>
              <w:rPr>
                <w:b/>
                <w:sz w:val="15"/>
              </w:rPr>
              <w:t>62.97%</w:t>
            </w:r>
          </w:p>
        </w:tc>
        <w:tc>
          <w:tcPr>
            <w:tcW w:w="1296" w:type="dxa"/>
            <w:shd w:val="clear" w:color="auto" w:fill="EFF6FF"/>
            <w:tcMar>
              <w:top w:w="50" w:type="dxa"/>
              <w:left w:w="40" w:type="dxa"/>
              <w:bottom w:w="50" w:type="dxa"/>
              <w:right w:w="40" w:type="dxa"/>
            </w:tcMar>
          </w:tcPr>
          <w:p w14:paraId="56428761">
            <w:pPr>
              <w:jc w:val="center"/>
            </w:pPr>
            <w:r>
              <w:rPr>
                <w:b/>
                <w:sz w:val="15"/>
              </w:rPr>
              <w:t>0.4830</w:t>
            </w:r>
          </w:p>
        </w:tc>
        <w:tc>
          <w:tcPr>
            <w:tcW w:w="1296" w:type="dxa"/>
            <w:shd w:val="clear" w:color="auto" w:fill="EFF6FF"/>
            <w:tcMar>
              <w:top w:w="50" w:type="dxa"/>
              <w:left w:w="40" w:type="dxa"/>
              <w:bottom w:w="50" w:type="dxa"/>
              <w:right w:w="40" w:type="dxa"/>
            </w:tcMar>
          </w:tcPr>
          <w:p w14:paraId="5150684F">
            <w:pPr>
              <w:jc w:val="center"/>
            </w:pPr>
            <w:r>
              <w:rPr>
                <w:b/>
                <w:sz w:val="15"/>
              </w:rPr>
              <w:t>0.1455</w:t>
            </w:r>
          </w:p>
        </w:tc>
      </w:tr>
      <w:tr w14:paraId="7D582D60">
        <w:tblPrEx>
          <w:tblCellMar>
            <w:top w:w="0" w:type="dxa"/>
            <w:left w:w="108" w:type="dxa"/>
            <w:bottom w:w="0" w:type="dxa"/>
            <w:right w:w="108" w:type="dxa"/>
          </w:tblCellMar>
        </w:tblPrEx>
        <w:trPr>
          <w:jc w:val="center"/>
        </w:trPr>
        <w:tc>
          <w:tcPr>
            <w:tcW w:w="1296" w:type="dxa"/>
            <w:shd w:val="clear" w:color="auto" w:fill="EFF6FF"/>
            <w:tcMar>
              <w:top w:w="50" w:type="dxa"/>
              <w:left w:w="40" w:type="dxa"/>
              <w:bottom w:w="50" w:type="dxa"/>
              <w:right w:w="40" w:type="dxa"/>
            </w:tcMar>
          </w:tcPr>
          <w:p w14:paraId="68FDE4FE">
            <w:pPr>
              <w:jc w:val="center"/>
            </w:pPr>
            <w:r>
              <w:rPr>
                <w:b/>
                <w:sz w:val="15"/>
              </w:rPr>
              <w:t>Champion Ensemble</w:t>
            </w:r>
          </w:p>
        </w:tc>
        <w:tc>
          <w:tcPr>
            <w:tcW w:w="1296" w:type="dxa"/>
            <w:shd w:val="clear" w:color="auto" w:fill="EFF6FF"/>
            <w:tcMar>
              <w:top w:w="50" w:type="dxa"/>
              <w:left w:w="40" w:type="dxa"/>
              <w:bottom w:w="50" w:type="dxa"/>
              <w:right w:w="40" w:type="dxa"/>
            </w:tcMar>
          </w:tcPr>
          <w:p w14:paraId="6F46E260">
            <w:pPr>
              <w:jc w:val="center"/>
            </w:pPr>
            <w:r>
              <w:rPr>
                <w:b/>
                <w:sz w:val="15"/>
              </w:rPr>
              <w:t>0.7487</w:t>
            </w:r>
          </w:p>
        </w:tc>
        <w:tc>
          <w:tcPr>
            <w:tcW w:w="1296" w:type="dxa"/>
            <w:shd w:val="clear" w:color="auto" w:fill="EFF6FF"/>
            <w:tcMar>
              <w:top w:w="50" w:type="dxa"/>
              <w:left w:w="40" w:type="dxa"/>
              <w:bottom w:w="50" w:type="dxa"/>
              <w:right w:w="40" w:type="dxa"/>
            </w:tcMar>
          </w:tcPr>
          <w:p w14:paraId="0D67719E">
            <w:pPr>
              <w:jc w:val="center"/>
            </w:pPr>
            <w:r>
              <w:rPr>
                <w:b/>
                <w:sz w:val="15"/>
              </w:rPr>
              <w:t>0.3640</w:t>
            </w:r>
          </w:p>
        </w:tc>
        <w:tc>
          <w:tcPr>
            <w:tcW w:w="1296" w:type="dxa"/>
            <w:shd w:val="clear" w:color="auto" w:fill="EFF6FF"/>
            <w:tcMar>
              <w:top w:w="50" w:type="dxa"/>
              <w:left w:w="40" w:type="dxa"/>
              <w:bottom w:w="50" w:type="dxa"/>
              <w:right w:w="40" w:type="dxa"/>
            </w:tcMar>
          </w:tcPr>
          <w:p w14:paraId="547E6DE0">
            <w:pPr>
              <w:jc w:val="center"/>
            </w:pPr>
            <w:r>
              <w:rPr>
                <w:b/>
                <w:sz w:val="15"/>
              </w:rPr>
              <w:t>0.4458</w:t>
            </w:r>
          </w:p>
        </w:tc>
        <w:tc>
          <w:tcPr>
            <w:tcW w:w="1296" w:type="dxa"/>
            <w:shd w:val="clear" w:color="auto" w:fill="EFF6FF"/>
            <w:tcMar>
              <w:top w:w="50" w:type="dxa"/>
              <w:left w:w="40" w:type="dxa"/>
              <w:bottom w:w="50" w:type="dxa"/>
              <w:right w:w="40" w:type="dxa"/>
            </w:tcMar>
          </w:tcPr>
          <w:p w14:paraId="1149FC0D">
            <w:pPr>
              <w:jc w:val="center"/>
            </w:pPr>
            <w:r>
              <w:rPr>
                <w:b/>
                <w:sz w:val="15"/>
              </w:rPr>
              <w:t>69.77%</w:t>
            </w:r>
          </w:p>
        </w:tc>
        <w:tc>
          <w:tcPr>
            <w:tcW w:w="1296" w:type="dxa"/>
            <w:shd w:val="clear" w:color="auto" w:fill="EFF6FF"/>
            <w:tcMar>
              <w:top w:w="50" w:type="dxa"/>
              <w:left w:w="40" w:type="dxa"/>
              <w:bottom w:w="50" w:type="dxa"/>
              <w:right w:w="40" w:type="dxa"/>
            </w:tcMar>
          </w:tcPr>
          <w:p w14:paraId="5E5731BF">
            <w:pPr>
              <w:jc w:val="center"/>
            </w:pPr>
            <w:r>
              <w:rPr>
                <w:b/>
                <w:sz w:val="15"/>
              </w:rPr>
              <w:t>65.44%</w:t>
            </w:r>
          </w:p>
        </w:tc>
        <w:tc>
          <w:tcPr>
            <w:tcW w:w="1296" w:type="dxa"/>
            <w:shd w:val="clear" w:color="auto" w:fill="EFF6FF"/>
            <w:tcMar>
              <w:top w:w="50" w:type="dxa"/>
              <w:left w:w="40" w:type="dxa"/>
              <w:bottom w:w="50" w:type="dxa"/>
              <w:right w:w="40" w:type="dxa"/>
            </w:tcMar>
          </w:tcPr>
          <w:p w14:paraId="521C60F9">
            <w:pPr>
              <w:jc w:val="center"/>
            </w:pPr>
            <w:r>
              <w:rPr>
                <w:b/>
                <w:sz w:val="15"/>
              </w:rPr>
              <w:t>0.4829</w:t>
            </w:r>
          </w:p>
        </w:tc>
        <w:tc>
          <w:tcPr>
            <w:tcW w:w="1296" w:type="dxa"/>
            <w:shd w:val="clear" w:color="auto" w:fill="EFF6FF"/>
            <w:tcMar>
              <w:top w:w="50" w:type="dxa"/>
              <w:left w:w="40" w:type="dxa"/>
              <w:bottom w:w="50" w:type="dxa"/>
              <w:right w:w="40" w:type="dxa"/>
            </w:tcMar>
          </w:tcPr>
          <w:p w14:paraId="25C12293">
            <w:pPr>
              <w:jc w:val="center"/>
            </w:pPr>
            <w:r>
              <w:rPr>
                <w:b/>
                <w:sz w:val="15"/>
              </w:rPr>
              <w:t>0.1454</w:t>
            </w:r>
          </w:p>
        </w:tc>
      </w:tr>
      <w:tr w14:paraId="755B9B66">
        <w:tblPrEx>
          <w:tblCellMar>
            <w:top w:w="0" w:type="dxa"/>
            <w:left w:w="108" w:type="dxa"/>
            <w:bottom w:w="0" w:type="dxa"/>
            <w:right w:w="108" w:type="dxa"/>
          </w:tblCellMar>
        </w:tblPrEx>
        <w:trPr>
          <w:jc w:val="center"/>
        </w:trPr>
        <w:tc>
          <w:tcPr>
            <w:tcW w:w="1296" w:type="dxa"/>
            <w:shd w:val="clear" w:color="auto" w:fill="F8FAFC"/>
            <w:tcMar>
              <w:top w:w="50" w:type="dxa"/>
              <w:left w:w="40" w:type="dxa"/>
              <w:bottom w:w="50" w:type="dxa"/>
              <w:right w:w="40" w:type="dxa"/>
            </w:tcMar>
          </w:tcPr>
          <w:p w14:paraId="3AD1C31F">
            <w:pPr>
              <w:jc w:val="center"/>
            </w:pPr>
            <w:r>
              <w:rPr>
                <w:sz w:val="15"/>
              </w:rPr>
              <w:t>CatBoost</w:t>
            </w:r>
          </w:p>
        </w:tc>
        <w:tc>
          <w:tcPr>
            <w:tcW w:w="1296" w:type="dxa"/>
            <w:shd w:val="clear" w:color="auto" w:fill="F8FAFC"/>
            <w:tcMar>
              <w:top w:w="50" w:type="dxa"/>
              <w:left w:w="40" w:type="dxa"/>
              <w:bottom w:w="50" w:type="dxa"/>
              <w:right w:w="40" w:type="dxa"/>
            </w:tcMar>
          </w:tcPr>
          <w:p w14:paraId="1C3750DC">
            <w:pPr>
              <w:jc w:val="center"/>
            </w:pPr>
            <w:r>
              <w:rPr>
                <w:sz w:val="15"/>
              </w:rPr>
              <w:t>0.7481</w:t>
            </w:r>
          </w:p>
        </w:tc>
        <w:tc>
          <w:tcPr>
            <w:tcW w:w="1296" w:type="dxa"/>
            <w:shd w:val="clear" w:color="auto" w:fill="F8FAFC"/>
            <w:tcMar>
              <w:top w:w="50" w:type="dxa"/>
              <w:left w:w="40" w:type="dxa"/>
              <w:bottom w:w="50" w:type="dxa"/>
              <w:right w:w="40" w:type="dxa"/>
            </w:tcMar>
          </w:tcPr>
          <w:p w14:paraId="1125BE2C">
            <w:pPr>
              <w:jc w:val="center"/>
            </w:pPr>
            <w:r>
              <w:rPr>
                <w:sz w:val="15"/>
              </w:rPr>
              <w:t>0.3614</w:t>
            </w:r>
          </w:p>
        </w:tc>
        <w:tc>
          <w:tcPr>
            <w:tcW w:w="1296" w:type="dxa"/>
            <w:shd w:val="clear" w:color="auto" w:fill="F8FAFC"/>
            <w:tcMar>
              <w:top w:w="50" w:type="dxa"/>
              <w:left w:w="40" w:type="dxa"/>
              <w:bottom w:w="50" w:type="dxa"/>
              <w:right w:w="40" w:type="dxa"/>
            </w:tcMar>
          </w:tcPr>
          <w:p w14:paraId="6FFD64F0">
            <w:pPr>
              <w:jc w:val="center"/>
            </w:pPr>
            <w:r>
              <w:rPr>
                <w:sz w:val="15"/>
              </w:rPr>
              <w:t>0.4446</w:t>
            </w:r>
          </w:p>
        </w:tc>
        <w:tc>
          <w:tcPr>
            <w:tcW w:w="1296" w:type="dxa"/>
            <w:shd w:val="clear" w:color="auto" w:fill="F8FAFC"/>
            <w:tcMar>
              <w:top w:w="50" w:type="dxa"/>
              <w:left w:w="40" w:type="dxa"/>
              <w:bottom w:w="50" w:type="dxa"/>
              <w:right w:w="40" w:type="dxa"/>
            </w:tcMar>
          </w:tcPr>
          <w:p w14:paraId="67164BEA">
            <w:pPr>
              <w:jc w:val="center"/>
            </w:pPr>
            <w:r>
              <w:rPr>
                <w:sz w:val="15"/>
              </w:rPr>
              <w:t>70.05%</w:t>
            </w:r>
          </w:p>
        </w:tc>
        <w:tc>
          <w:tcPr>
            <w:tcW w:w="1296" w:type="dxa"/>
            <w:shd w:val="clear" w:color="auto" w:fill="F8FAFC"/>
            <w:tcMar>
              <w:top w:w="50" w:type="dxa"/>
              <w:left w:w="40" w:type="dxa"/>
              <w:bottom w:w="50" w:type="dxa"/>
              <w:right w:w="40" w:type="dxa"/>
            </w:tcMar>
          </w:tcPr>
          <w:p w14:paraId="5D6B2C3E">
            <w:pPr>
              <w:jc w:val="center"/>
            </w:pPr>
            <w:r>
              <w:rPr>
                <w:sz w:val="15"/>
              </w:rPr>
              <w:t>64.59%</w:t>
            </w:r>
          </w:p>
        </w:tc>
        <w:tc>
          <w:tcPr>
            <w:tcW w:w="1296" w:type="dxa"/>
            <w:shd w:val="clear" w:color="auto" w:fill="F8FAFC"/>
            <w:tcMar>
              <w:top w:w="50" w:type="dxa"/>
              <w:left w:w="40" w:type="dxa"/>
              <w:bottom w:w="50" w:type="dxa"/>
              <w:right w:w="40" w:type="dxa"/>
            </w:tcMar>
          </w:tcPr>
          <w:p w14:paraId="738D375D">
            <w:pPr>
              <w:jc w:val="center"/>
            </w:pPr>
            <w:r>
              <w:rPr>
                <w:sz w:val="15"/>
              </w:rPr>
              <w:t>0.4819</w:t>
            </w:r>
          </w:p>
        </w:tc>
        <w:tc>
          <w:tcPr>
            <w:tcW w:w="1296" w:type="dxa"/>
            <w:shd w:val="clear" w:color="auto" w:fill="F8FAFC"/>
            <w:tcMar>
              <w:top w:w="50" w:type="dxa"/>
              <w:left w:w="40" w:type="dxa"/>
              <w:bottom w:w="50" w:type="dxa"/>
              <w:right w:w="40" w:type="dxa"/>
            </w:tcMar>
          </w:tcPr>
          <w:p w14:paraId="0B91D9C2">
            <w:pPr>
              <w:jc w:val="center"/>
            </w:pPr>
            <w:r>
              <w:rPr>
                <w:sz w:val="15"/>
              </w:rPr>
              <w:t>0.1456</w:t>
            </w:r>
          </w:p>
        </w:tc>
      </w:tr>
      <w:tr w14:paraId="711D802F">
        <w:tblPrEx>
          <w:tblCellMar>
            <w:top w:w="0" w:type="dxa"/>
            <w:left w:w="108" w:type="dxa"/>
            <w:bottom w:w="0" w:type="dxa"/>
            <w:right w:w="108" w:type="dxa"/>
          </w:tblCellMar>
        </w:tblPrEx>
        <w:trPr>
          <w:jc w:val="center"/>
        </w:trPr>
        <w:tc>
          <w:tcPr>
            <w:tcW w:w="1296" w:type="dxa"/>
            <w:tcMar>
              <w:top w:w="50" w:type="dxa"/>
              <w:left w:w="40" w:type="dxa"/>
              <w:bottom w:w="50" w:type="dxa"/>
              <w:right w:w="40" w:type="dxa"/>
            </w:tcMar>
          </w:tcPr>
          <w:p w14:paraId="56659389">
            <w:pPr>
              <w:jc w:val="center"/>
            </w:pPr>
            <w:r>
              <w:rPr>
                <w:sz w:val="15"/>
              </w:rPr>
              <w:t>LightGBM</w:t>
            </w:r>
          </w:p>
        </w:tc>
        <w:tc>
          <w:tcPr>
            <w:tcW w:w="1296" w:type="dxa"/>
            <w:tcMar>
              <w:top w:w="50" w:type="dxa"/>
              <w:left w:w="40" w:type="dxa"/>
              <w:bottom w:w="50" w:type="dxa"/>
              <w:right w:w="40" w:type="dxa"/>
            </w:tcMar>
          </w:tcPr>
          <w:p w14:paraId="11D9D5CD">
            <w:pPr>
              <w:jc w:val="center"/>
            </w:pPr>
            <w:r>
              <w:rPr>
                <w:sz w:val="15"/>
              </w:rPr>
              <w:t>0.7476</w:t>
            </w:r>
          </w:p>
        </w:tc>
        <w:tc>
          <w:tcPr>
            <w:tcW w:w="1296" w:type="dxa"/>
            <w:tcMar>
              <w:top w:w="50" w:type="dxa"/>
              <w:left w:w="40" w:type="dxa"/>
              <w:bottom w:w="50" w:type="dxa"/>
              <w:right w:w="40" w:type="dxa"/>
            </w:tcMar>
          </w:tcPr>
          <w:p w14:paraId="6CEBC394">
            <w:pPr>
              <w:jc w:val="center"/>
            </w:pPr>
            <w:r>
              <w:rPr>
                <w:sz w:val="15"/>
              </w:rPr>
              <w:t>0.3652</w:t>
            </w:r>
          </w:p>
        </w:tc>
        <w:tc>
          <w:tcPr>
            <w:tcW w:w="1296" w:type="dxa"/>
            <w:tcMar>
              <w:top w:w="50" w:type="dxa"/>
              <w:left w:w="40" w:type="dxa"/>
              <w:bottom w:w="50" w:type="dxa"/>
              <w:right w:w="40" w:type="dxa"/>
            </w:tcMar>
          </w:tcPr>
          <w:p w14:paraId="2BBB081E">
            <w:pPr>
              <w:jc w:val="center"/>
            </w:pPr>
            <w:r>
              <w:rPr>
                <w:sz w:val="15"/>
              </w:rPr>
              <w:t>0.4462</w:t>
            </w:r>
          </w:p>
        </w:tc>
        <w:tc>
          <w:tcPr>
            <w:tcW w:w="1296" w:type="dxa"/>
            <w:tcMar>
              <w:top w:w="50" w:type="dxa"/>
              <w:left w:w="40" w:type="dxa"/>
              <w:bottom w:w="50" w:type="dxa"/>
              <w:right w:w="40" w:type="dxa"/>
            </w:tcMar>
          </w:tcPr>
          <w:p w14:paraId="41332A69">
            <w:pPr>
              <w:jc w:val="center"/>
            </w:pPr>
            <w:r>
              <w:rPr>
                <w:sz w:val="15"/>
              </w:rPr>
              <w:t>68.44%</w:t>
            </w:r>
          </w:p>
        </w:tc>
        <w:tc>
          <w:tcPr>
            <w:tcW w:w="1296" w:type="dxa"/>
            <w:tcMar>
              <w:top w:w="50" w:type="dxa"/>
              <w:left w:w="40" w:type="dxa"/>
              <w:bottom w:w="50" w:type="dxa"/>
              <w:right w:w="40" w:type="dxa"/>
            </w:tcMar>
          </w:tcPr>
          <w:p w14:paraId="62EECADF">
            <w:pPr>
              <w:jc w:val="center"/>
            </w:pPr>
            <w:r>
              <w:rPr>
                <w:sz w:val="15"/>
              </w:rPr>
              <w:t>67.75%</w:t>
            </w:r>
          </w:p>
        </w:tc>
        <w:tc>
          <w:tcPr>
            <w:tcW w:w="1296" w:type="dxa"/>
            <w:tcMar>
              <w:top w:w="50" w:type="dxa"/>
              <w:left w:w="40" w:type="dxa"/>
              <w:bottom w:w="50" w:type="dxa"/>
              <w:right w:w="40" w:type="dxa"/>
            </w:tcMar>
          </w:tcPr>
          <w:p w14:paraId="7DE9A6D9">
            <w:pPr>
              <w:jc w:val="center"/>
            </w:pPr>
            <w:r>
              <w:rPr>
                <w:sz w:val="15"/>
              </w:rPr>
              <w:t>0.4808</w:t>
            </w:r>
          </w:p>
        </w:tc>
        <w:tc>
          <w:tcPr>
            <w:tcW w:w="1296" w:type="dxa"/>
            <w:tcMar>
              <w:top w:w="50" w:type="dxa"/>
              <w:left w:w="40" w:type="dxa"/>
              <w:bottom w:w="50" w:type="dxa"/>
              <w:right w:w="40" w:type="dxa"/>
            </w:tcMar>
          </w:tcPr>
          <w:p w14:paraId="07B2CADF">
            <w:pPr>
              <w:jc w:val="center"/>
            </w:pPr>
            <w:r>
              <w:rPr>
                <w:sz w:val="15"/>
              </w:rPr>
              <w:t>0.1458</w:t>
            </w:r>
          </w:p>
        </w:tc>
      </w:tr>
      <w:tr w14:paraId="1F81B7F1">
        <w:tblPrEx>
          <w:tblCellMar>
            <w:top w:w="0" w:type="dxa"/>
            <w:left w:w="108" w:type="dxa"/>
            <w:bottom w:w="0" w:type="dxa"/>
            <w:right w:w="108" w:type="dxa"/>
          </w:tblCellMar>
        </w:tblPrEx>
        <w:trPr>
          <w:jc w:val="center"/>
        </w:trPr>
        <w:tc>
          <w:tcPr>
            <w:tcW w:w="1296" w:type="dxa"/>
            <w:shd w:val="clear" w:color="auto" w:fill="F8FAFC"/>
            <w:tcMar>
              <w:top w:w="50" w:type="dxa"/>
              <w:left w:w="40" w:type="dxa"/>
              <w:bottom w:w="50" w:type="dxa"/>
              <w:right w:w="40" w:type="dxa"/>
            </w:tcMar>
          </w:tcPr>
          <w:p w14:paraId="13CB8D9A">
            <w:pPr>
              <w:jc w:val="center"/>
            </w:pPr>
            <w:r>
              <w:rPr>
                <w:sz w:val="15"/>
              </w:rPr>
              <w:t>Logistic Regression</w:t>
            </w:r>
          </w:p>
        </w:tc>
        <w:tc>
          <w:tcPr>
            <w:tcW w:w="1296" w:type="dxa"/>
            <w:shd w:val="clear" w:color="auto" w:fill="F8FAFC"/>
            <w:tcMar>
              <w:top w:w="50" w:type="dxa"/>
              <w:left w:w="40" w:type="dxa"/>
              <w:bottom w:w="50" w:type="dxa"/>
              <w:right w:w="40" w:type="dxa"/>
            </w:tcMar>
          </w:tcPr>
          <w:p w14:paraId="0304109C">
            <w:pPr>
              <w:jc w:val="center"/>
            </w:pPr>
            <w:r>
              <w:rPr>
                <w:sz w:val="15"/>
              </w:rPr>
              <w:t>0.7448</w:t>
            </w:r>
          </w:p>
        </w:tc>
        <w:tc>
          <w:tcPr>
            <w:tcW w:w="1296" w:type="dxa"/>
            <w:shd w:val="clear" w:color="auto" w:fill="F8FAFC"/>
            <w:tcMar>
              <w:top w:w="50" w:type="dxa"/>
              <w:left w:w="40" w:type="dxa"/>
              <w:bottom w:w="50" w:type="dxa"/>
              <w:right w:w="40" w:type="dxa"/>
            </w:tcMar>
          </w:tcPr>
          <w:p w14:paraId="4DFDE4F9">
            <w:pPr>
              <w:jc w:val="center"/>
            </w:pPr>
            <w:r>
              <w:rPr>
                <w:sz w:val="15"/>
              </w:rPr>
              <w:t>0.3591</w:t>
            </w:r>
          </w:p>
        </w:tc>
        <w:tc>
          <w:tcPr>
            <w:tcW w:w="1296" w:type="dxa"/>
            <w:shd w:val="clear" w:color="auto" w:fill="F8FAFC"/>
            <w:tcMar>
              <w:top w:w="50" w:type="dxa"/>
              <w:left w:w="40" w:type="dxa"/>
              <w:bottom w:w="50" w:type="dxa"/>
              <w:right w:w="40" w:type="dxa"/>
            </w:tcMar>
          </w:tcPr>
          <w:p w14:paraId="2045F60F">
            <w:pPr>
              <w:jc w:val="center"/>
            </w:pPr>
            <w:r>
              <w:rPr>
                <w:sz w:val="15"/>
              </w:rPr>
              <w:t>0.4385</w:t>
            </w:r>
          </w:p>
        </w:tc>
        <w:tc>
          <w:tcPr>
            <w:tcW w:w="1296" w:type="dxa"/>
            <w:shd w:val="clear" w:color="auto" w:fill="F8FAFC"/>
            <w:tcMar>
              <w:top w:w="50" w:type="dxa"/>
              <w:left w:w="40" w:type="dxa"/>
              <w:bottom w:w="50" w:type="dxa"/>
              <w:right w:w="40" w:type="dxa"/>
            </w:tcMar>
          </w:tcPr>
          <w:p w14:paraId="36FD6083">
            <w:pPr>
              <w:jc w:val="center"/>
            </w:pPr>
            <w:r>
              <w:rPr>
                <w:sz w:val="15"/>
              </w:rPr>
              <w:t>68.62%</w:t>
            </w:r>
          </w:p>
        </w:tc>
        <w:tc>
          <w:tcPr>
            <w:tcW w:w="1296" w:type="dxa"/>
            <w:shd w:val="clear" w:color="auto" w:fill="F8FAFC"/>
            <w:tcMar>
              <w:top w:w="50" w:type="dxa"/>
              <w:left w:w="40" w:type="dxa"/>
              <w:bottom w:w="50" w:type="dxa"/>
              <w:right w:w="40" w:type="dxa"/>
            </w:tcMar>
          </w:tcPr>
          <w:p w14:paraId="316C4ADF">
            <w:pPr>
              <w:jc w:val="center"/>
            </w:pPr>
            <w:r>
              <w:rPr>
                <w:sz w:val="15"/>
              </w:rPr>
              <w:t>66.79%</w:t>
            </w:r>
          </w:p>
        </w:tc>
        <w:tc>
          <w:tcPr>
            <w:tcW w:w="1296" w:type="dxa"/>
            <w:shd w:val="clear" w:color="auto" w:fill="F8FAFC"/>
            <w:tcMar>
              <w:top w:w="50" w:type="dxa"/>
              <w:left w:w="40" w:type="dxa"/>
              <w:bottom w:w="50" w:type="dxa"/>
              <w:right w:w="40" w:type="dxa"/>
            </w:tcMar>
          </w:tcPr>
          <w:p w14:paraId="22811937">
            <w:pPr>
              <w:jc w:val="center"/>
            </w:pPr>
            <w:r>
              <w:rPr>
                <w:sz w:val="15"/>
              </w:rPr>
              <w:t>0.4786</w:t>
            </w:r>
          </w:p>
        </w:tc>
        <w:tc>
          <w:tcPr>
            <w:tcW w:w="1296" w:type="dxa"/>
            <w:shd w:val="clear" w:color="auto" w:fill="F8FAFC"/>
            <w:tcMar>
              <w:top w:w="50" w:type="dxa"/>
              <w:left w:w="40" w:type="dxa"/>
              <w:bottom w:w="50" w:type="dxa"/>
              <w:right w:w="40" w:type="dxa"/>
            </w:tcMar>
          </w:tcPr>
          <w:p w14:paraId="4DB12267">
            <w:pPr>
              <w:jc w:val="center"/>
            </w:pPr>
            <w:r>
              <w:rPr>
                <w:sz w:val="15"/>
              </w:rPr>
              <w:t>0.1463</w:t>
            </w:r>
          </w:p>
        </w:tc>
      </w:tr>
      <w:tr w14:paraId="6049867C">
        <w:tblPrEx>
          <w:tblCellMar>
            <w:top w:w="0" w:type="dxa"/>
            <w:left w:w="108" w:type="dxa"/>
            <w:bottom w:w="0" w:type="dxa"/>
            <w:right w:w="108" w:type="dxa"/>
          </w:tblCellMar>
        </w:tblPrEx>
        <w:trPr>
          <w:jc w:val="center"/>
        </w:trPr>
        <w:tc>
          <w:tcPr>
            <w:tcW w:w="1296" w:type="dxa"/>
            <w:tcMar>
              <w:top w:w="50" w:type="dxa"/>
              <w:left w:w="40" w:type="dxa"/>
              <w:bottom w:w="50" w:type="dxa"/>
              <w:right w:w="40" w:type="dxa"/>
            </w:tcMar>
          </w:tcPr>
          <w:p w14:paraId="4E7A48F4">
            <w:pPr>
              <w:jc w:val="center"/>
            </w:pPr>
            <w:r>
              <w:rPr>
                <w:sz w:val="15"/>
              </w:rPr>
              <w:t>Random Forest</w:t>
            </w:r>
          </w:p>
        </w:tc>
        <w:tc>
          <w:tcPr>
            <w:tcW w:w="1296" w:type="dxa"/>
            <w:tcMar>
              <w:top w:w="50" w:type="dxa"/>
              <w:left w:w="40" w:type="dxa"/>
              <w:bottom w:w="50" w:type="dxa"/>
              <w:right w:w="40" w:type="dxa"/>
            </w:tcMar>
          </w:tcPr>
          <w:p w14:paraId="444D9F84">
            <w:pPr>
              <w:jc w:val="center"/>
            </w:pPr>
            <w:r>
              <w:rPr>
                <w:sz w:val="15"/>
              </w:rPr>
              <w:t>0.7443</w:t>
            </w:r>
          </w:p>
        </w:tc>
        <w:tc>
          <w:tcPr>
            <w:tcW w:w="1296" w:type="dxa"/>
            <w:tcMar>
              <w:top w:w="50" w:type="dxa"/>
              <w:left w:w="40" w:type="dxa"/>
              <w:bottom w:w="50" w:type="dxa"/>
              <w:right w:w="40" w:type="dxa"/>
            </w:tcMar>
          </w:tcPr>
          <w:p w14:paraId="70ED73DA">
            <w:pPr>
              <w:jc w:val="center"/>
            </w:pPr>
            <w:r>
              <w:rPr>
                <w:sz w:val="15"/>
              </w:rPr>
              <w:t>0.3568</w:t>
            </w:r>
          </w:p>
        </w:tc>
        <w:tc>
          <w:tcPr>
            <w:tcW w:w="1296" w:type="dxa"/>
            <w:tcMar>
              <w:top w:w="50" w:type="dxa"/>
              <w:left w:w="40" w:type="dxa"/>
              <w:bottom w:w="50" w:type="dxa"/>
              <w:right w:w="40" w:type="dxa"/>
            </w:tcMar>
          </w:tcPr>
          <w:p w14:paraId="6082576C">
            <w:pPr>
              <w:jc w:val="center"/>
            </w:pPr>
            <w:r>
              <w:rPr>
                <w:sz w:val="15"/>
              </w:rPr>
              <w:t>0.4385</w:t>
            </w:r>
          </w:p>
        </w:tc>
        <w:tc>
          <w:tcPr>
            <w:tcW w:w="1296" w:type="dxa"/>
            <w:tcMar>
              <w:top w:w="50" w:type="dxa"/>
              <w:left w:w="40" w:type="dxa"/>
              <w:bottom w:w="50" w:type="dxa"/>
              <w:right w:w="40" w:type="dxa"/>
            </w:tcMar>
          </w:tcPr>
          <w:p w14:paraId="0360B35D">
            <w:pPr>
              <w:jc w:val="center"/>
            </w:pPr>
            <w:r>
              <w:rPr>
                <w:sz w:val="15"/>
              </w:rPr>
              <w:t>70.73%</w:t>
            </w:r>
          </w:p>
        </w:tc>
        <w:tc>
          <w:tcPr>
            <w:tcW w:w="1296" w:type="dxa"/>
            <w:tcMar>
              <w:top w:w="50" w:type="dxa"/>
              <w:left w:w="40" w:type="dxa"/>
              <w:bottom w:w="50" w:type="dxa"/>
              <w:right w:w="40" w:type="dxa"/>
            </w:tcMar>
          </w:tcPr>
          <w:p w14:paraId="2FCDA431">
            <w:pPr>
              <w:jc w:val="center"/>
            </w:pPr>
            <w:r>
              <w:rPr>
                <w:sz w:val="15"/>
              </w:rPr>
              <w:t>62.33%</w:t>
            </w:r>
          </w:p>
        </w:tc>
        <w:tc>
          <w:tcPr>
            <w:tcW w:w="1296" w:type="dxa"/>
            <w:tcMar>
              <w:top w:w="50" w:type="dxa"/>
              <w:left w:w="40" w:type="dxa"/>
              <w:bottom w:w="50" w:type="dxa"/>
              <w:right w:w="40" w:type="dxa"/>
            </w:tcMar>
          </w:tcPr>
          <w:p w14:paraId="7F20C87C">
            <w:pPr>
              <w:jc w:val="center"/>
            </w:pPr>
            <w:r>
              <w:rPr>
                <w:sz w:val="15"/>
              </w:rPr>
              <w:t>0.4788</w:t>
            </w:r>
          </w:p>
        </w:tc>
        <w:tc>
          <w:tcPr>
            <w:tcW w:w="1296" w:type="dxa"/>
            <w:tcMar>
              <w:top w:w="50" w:type="dxa"/>
              <w:left w:w="40" w:type="dxa"/>
              <w:bottom w:w="50" w:type="dxa"/>
              <w:right w:w="40" w:type="dxa"/>
            </w:tcMar>
          </w:tcPr>
          <w:p w14:paraId="27B83156">
            <w:pPr>
              <w:jc w:val="center"/>
            </w:pPr>
            <w:r>
              <w:rPr>
                <w:sz w:val="15"/>
              </w:rPr>
              <w:t>0.1462</w:t>
            </w:r>
          </w:p>
        </w:tc>
      </w:tr>
    </w:tbl>
    <w:p w14:paraId="7FB91F81">
      <w:pPr>
        <w:spacing w:before="160" w:after="40"/>
        <w:jc w:val="center"/>
      </w:pPr>
      <w:r>
        <w:drawing>
          <wp:inline distT="0" distB="0" distL="114300" distR="114300">
            <wp:extent cx="3108960" cy="2178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108960" cy="2178501"/>
                    </a:xfrm>
                    <a:prstGeom prst="rect">
                      <a:avLst/>
                    </a:prstGeom>
                  </pic:spPr>
                </pic:pic>
              </a:graphicData>
            </a:graphic>
          </wp:inline>
        </w:drawing>
      </w:r>
    </w:p>
    <w:p w14:paraId="7BFA9D9B">
      <w:pPr>
        <w:spacing w:before="40" w:after="160"/>
      </w:pPr>
      <w:r>
        <w:rPr>
          <w:i/>
          <w:sz w:val="16"/>
        </w:rPr>
        <w:t>Fig. 1. Out-of-time Receiver Operating Characteristic (ROC) curves across all benchmark models on holdout test data.</w:t>
      </w:r>
    </w:p>
    <w:p w14:paraId="587D4C5A">
      <w:pPr>
        <w:spacing w:before="160" w:after="40"/>
        <w:jc w:val="center"/>
      </w:pPr>
      <w:r>
        <w:drawing>
          <wp:inline distT="0" distB="0" distL="114300" distR="114300">
            <wp:extent cx="3108960" cy="19926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108960" cy="1992780"/>
                    </a:xfrm>
                    <a:prstGeom prst="rect">
                      <a:avLst/>
                    </a:prstGeom>
                  </pic:spPr>
                </pic:pic>
              </a:graphicData>
            </a:graphic>
          </wp:inline>
        </w:drawing>
      </w:r>
    </w:p>
    <w:p w14:paraId="59E6FB13">
      <w:pPr>
        <w:spacing w:before="40" w:after="160"/>
      </w:pPr>
      <w:r>
        <w:rPr>
          <w:i/>
          <w:sz w:val="16"/>
        </w:rPr>
        <w:t>Fig. 2. Reliability calibration curves before and after post-hoc Isotonic Regression calibration.</w:t>
      </w:r>
    </w:p>
    <w:p w14:paraId="0D3AF4B4">
      <w:r>
        <w:t>As documented in Table II and Fig. 1, tuned XGBoost and the Champion Ensemble demonstrated superior discrimination, achieving ROC-AUC of 0.7488 and KS of 0.3640, outperforming the baseline Logistic Regression (0.7448) and Random Forest (0.7443). Furthermore, at tau* = 0.21, the Champion Ensemble caught 65.44% of all defaulting borrowers.</w:t>
      </w:r>
    </w:p>
    <w:p w14:paraId="29CA46FA">
      <w:pPr>
        <w:spacing w:before="120" w:after="40"/>
        <w:jc w:val="center"/>
      </w:pPr>
      <w:r>
        <w:rPr>
          <w:b/>
          <w:sz w:val="17"/>
        </w:rPr>
        <w:t>TABLE III. DECILE LIFT &amp; CUMULATIVE GAINS VALIDATION</w:t>
      </w:r>
    </w:p>
    <w:tbl>
      <w:tblPr>
        <w:tblStyle w:val="12"/>
        <w:tblW w:w="0" w:type="auto"/>
        <w:jc w:val="center"/>
        <w:tblLayout w:type="autofit"/>
        <w:tblCellMar>
          <w:top w:w="0" w:type="dxa"/>
          <w:left w:w="108" w:type="dxa"/>
          <w:bottom w:w="0" w:type="dxa"/>
          <w:right w:w="108" w:type="dxa"/>
        </w:tblCellMar>
      </w:tblPr>
      <w:tblGrid>
        <w:gridCol w:w="810"/>
        <w:gridCol w:w="686"/>
        <w:gridCol w:w="783"/>
        <w:gridCol w:w="746"/>
        <w:gridCol w:w="686"/>
        <w:gridCol w:w="626"/>
        <w:gridCol w:w="747"/>
      </w:tblGrid>
      <w:tr w14:paraId="59CA72BA">
        <w:tblPrEx>
          <w:tblCellMar>
            <w:top w:w="0" w:type="dxa"/>
            <w:left w:w="108" w:type="dxa"/>
            <w:bottom w:w="0" w:type="dxa"/>
            <w:right w:w="108" w:type="dxa"/>
          </w:tblCellMar>
        </w:tblPrEx>
        <w:trPr>
          <w:jc w:val="center"/>
        </w:trPr>
        <w:tc>
          <w:tcPr>
            <w:tcW w:w="1481" w:type="dxa"/>
            <w:shd w:val="clear" w:color="auto" w:fill="0F172A"/>
            <w:tcMar>
              <w:top w:w="45" w:type="dxa"/>
              <w:left w:w="40" w:type="dxa"/>
              <w:bottom w:w="45" w:type="dxa"/>
              <w:right w:w="40" w:type="dxa"/>
            </w:tcMar>
          </w:tcPr>
          <w:p w14:paraId="5011B764">
            <w:pPr>
              <w:jc w:val="center"/>
            </w:pPr>
            <w:r>
              <w:rPr>
                <w:b/>
                <w:color w:val="FFFFFF"/>
                <w:sz w:val="15"/>
              </w:rPr>
              <w:t>Decile</w:t>
            </w:r>
          </w:p>
        </w:tc>
        <w:tc>
          <w:tcPr>
            <w:tcW w:w="1481" w:type="dxa"/>
            <w:shd w:val="clear" w:color="auto" w:fill="0F172A"/>
            <w:tcMar>
              <w:top w:w="45" w:type="dxa"/>
              <w:left w:w="40" w:type="dxa"/>
              <w:bottom w:w="45" w:type="dxa"/>
              <w:right w:w="40" w:type="dxa"/>
            </w:tcMar>
          </w:tcPr>
          <w:p w14:paraId="52B5579C">
            <w:pPr>
              <w:jc w:val="center"/>
            </w:pPr>
            <w:r>
              <w:rPr>
                <w:b/>
                <w:color w:val="FFFFFF"/>
                <w:sz w:val="15"/>
              </w:rPr>
              <w:t>Loans</w:t>
            </w:r>
          </w:p>
        </w:tc>
        <w:tc>
          <w:tcPr>
            <w:tcW w:w="1481" w:type="dxa"/>
            <w:shd w:val="clear" w:color="auto" w:fill="0F172A"/>
            <w:tcMar>
              <w:top w:w="45" w:type="dxa"/>
              <w:left w:w="40" w:type="dxa"/>
              <w:bottom w:w="45" w:type="dxa"/>
              <w:right w:w="40" w:type="dxa"/>
            </w:tcMar>
          </w:tcPr>
          <w:p w14:paraId="11EEE52D">
            <w:pPr>
              <w:jc w:val="center"/>
            </w:pPr>
            <w:r>
              <w:rPr>
                <w:b/>
                <w:color w:val="FFFFFF"/>
                <w:sz w:val="15"/>
              </w:rPr>
              <w:t>Defaults</w:t>
            </w:r>
          </w:p>
        </w:tc>
        <w:tc>
          <w:tcPr>
            <w:tcW w:w="1481" w:type="dxa"/>
            <w:shd w:val="clear" w:color="auto" w:fill="0F172A"/>
            <w:tcMar>
              <w:top w:w="45" w:type="dxa"/>
              <w:left w:w="40" w:type="dxa"/>
              <w:bottom w:w="45" w:type="dxa"/>
              <w:right w:w="40" w:type="dxa"/>
            </w:tcMar>
          </w:tcPr>
          <w:p w14:paraId="14DA993C">
            <w:pPr>
              <w:jc w:val="center"/>
            </w:pPr>
            <w:r>
              <w:rPr>
                <w:b/>
                <w:color w:val="FFFFFF"/>
                <w:sz w:val="15"/>
              </w:rPr>
              <w:t>Actual Rate</w:t>
            </w:r>
          </w:p>
        </w:tc>
        <w:tc>
          <w:tcPr>
            <w:tcW w:w="1481" w:type="dxa"/>
            <w:shd w:val="clear" w:color="auto" w:fill="0F172A"/>
            <w:tcMar>
              <w:top w:w="45" w:type="dxa"/>
              <w:left w:w="40" w:type="dxa"/>
              <w:bottom w:w="45" w:type="dxa"/>
              <w:right w:w="40" w:type="dxa"/>
            </w:tcMar>
          </w:tcPr>
          <w:p w14:paraId="21355AE1">
            <w:pPr>
              <w:jc w:val="center"/>
            </w:pPr>
            <w:r>
              <w:rPr>
                <w:b/>
                <w:color w:val="FFFFFF"/>
                <w:sz w:val="15"/>
              </w:rPr>
              <w:t>Avg PD</w:t>
            </w:r>
          </w:p>
        </w:tc>
        <w:tc>
          <w:tcPr>
            <w:tcW w:w="1481" w:type="dxa"/>
            <w:shd w:val="clear" w:color="auto" w:fill="0F172A"/>
            <w:tcMar>
              <w:top w:w="45" w:type="dxa"/>
              <w:left w:w="40" w:type="dxa"/>
              <w:bottom w:w="45" w:type="dxa"/>
              <w:right w:w="40" w:type="dxa"/>
            </w:tcMar>
          </w:tcPr>
          <w:p w14:paraId="16EC398A">
            <w:pPr>
              <w:jc w:val="center"/>
            </w:pPr>
            <w:r>
              <w:rPr>
                <w:b/>
                <w:color w:val="FFFFFF"/>
                <w:sz w:val="15"/>
              </w:rPr>
              <w:t>Lift</w:t>
            </w:r>
          </w:p>
        </w:tc>
        <w:tc>
          <w:tcPr>
            <w:tcW w:w="1481" w:type="dxa"/>
            <w:shd w:val="clear" w:color="auto" w:fill="0F172A"/>
            <w:tcMar>
              <w:top w:w="45" w:type="dxa"/>
              <w:left w:w="40" w:type="dxa"/>
              <w:bottom w:w="45" w:type="dxa"/>
              <w:right w:w="40" w:type="dxa"/>
            </w:tcMar>
          </w:tcPr>
          <w:p w14:paraId="7F6827C3">
            <w:pPr>
              <w:jc w:val="center"/>
            </w:pPr>
            <w:r>
              <w:rPr>
                <w:b/>
                <w:color w:val="FFFFFF"/>
                <w:sz w:val="15"/>
              </w:rPr>
              <w:t>Cum Def %</w:t>
            </w:r>
          </w:p>
        </w:tc>
      </w:tr>
      <w:tr w14:paraId="3D320CF0">
        <w:tblPrEx>
          <w:tblCellMar>
            <w:top w:w="0" w:type="dxa"/>
            <w:left w:w="108" w:type="dxa"/>
            <w:bottom w:w="0" w:type="dxa"/>
            <w:right w:w="108" w:type="dxa"/>
          </w:tblCellMar>
        </w:tblPrEx>
        <w:trPr>
          <w:jc w:val="center"/>
        </w:trPr>
        <w:tc>
          <w:tcPr>
            <w:tcW w:w="1481" w:type="dxa"/>
            <w:shd w:val="clear" w:color="auto" w:fill="EFF6FF"/>
            <w:tcMar>
              <w:top w:w="45" w:type="dxa"/>
              <w:left w:w="40" w:type="dxa"/>
              <w:bottom w:w="45" w:type="dxa"/>
              <w:right w:w="40" w:type="dxa"/>
            </w:tcMar>
          </w:tcPr>
          <w:p w14:paraId="46A03265">
            <w:pPr>
              <w:jc w:val="center"/>
            </w:pPr>
            <w:r>
              <w:rPr>
                <w:b/>
                <w:sz w:val="15"/>
              </w:rPr>
              <w:t>1 (High)</w:t>
            </w:r>
          </w:p>
        </w:tc>
        <w:tc>
          <w:tcPr>
            <w:tcW w:w="1481" w:type="dxa"/>
            <w:shd w:val="clear" w:color="auto" w:fill="EFF6FF"/>
            <w:tcMar>
              <w:top w:w="45" w:type="dxa"/>
              <w:left w:w="40" w:type="dxa"/>
              <w:bottom w:w="45" w:type="dxa"/>
              <w:right w:w="40" w:type="dxa"/>
            </w:tcMar>
          </w:tcPr>
          <w:p w14:paraId="0ABA2AF4">
            <w:pPr>
              <w:jc w:val="center"/>
            </w:pPr>
            <w:r>
              <w:rPr>
                <w:b/>
                <w:sz w:val="15"/>
              </w:rPr>
              <w:t>1,747</w:t>
            </w:r>
          </w:p>
        </w:tc>
        <w:tc>
          <w:tcPr>
            <w:tcW w:w="1481" w:type="dxa"/>
            <w:shd w:val="clear" w:color="auto" w:fill="EFF6FF"/>
            <w:tcMar>
              <w:top w:w="45" w:type="dxa"/>
              <w:left w:w="40" w:type="dxa"/>
              <w:bottom w:w="45" w:type="dxa"/>
              <w:right w:w="40" w:type="dxa"/>
            </w:tcMar>
          </w:tcPr>
          <w:p w14:paraId="230E9973">
            <w:pPr>
              <w:jc w:val="center"/>
            </w:pPr>
            <w:r>
              <w:rPr>
                <w:b/>
                <w:sz w:val="15"/>
              </w:rPr>
              <w:t>842</w:t>
            </w:r>
          </w:p>
        </w:tc>
        <w:tc>
          <w:tcPr>
            <w:tcW w:w="1481" w:type="dxa"/>
            <w:shd w:val="clear" w:color="auto" w:fill="EFF6FF"/>
            <w:tcMar>
              <w:top w:w="45" w:type="dxa"/>
              <w:left w:w="40" w:type="dxa"/>
              <w:bottom w:w="45" w:type="dxa"/>
              <w:right w:w="40" w:type="dxa"/>
            </w:tcMar>
          </w:tcPr>
          <w:p w14:paraId="02219D35">
            <w:pPr>
              <w:jc w:val="center"/>
            </w:pPr>
            <w:r>
              <w:rPr>
                <w:b/>
                <w:sz w:val="15"/>
              </w:rPr>
              <w:t>48.20%</w:t>
            </w:r>
          </w:p>
        </w:tc>
        <w:tc>
          <w:tcPr>
            <w:tcW w:w="1481" w:type="dxa"/>
            <w:shd w:val="clear" w:color="auto" w:fill="EFF6FF"/>
            <w:tcMar>
              <w:top w:w="45" w:type="dxa"/>
              <w:left w:w="40" w:type="dxa"/>
              <w:bottom w:w="45" w:type="dxa"/>
              <w:right w:w="40" w:type="dxa"/>
            </w:tcMar>
          </w:tcPr>
          <w:p w14:paraId="5E98B838">
            <w:pPr>
              <w:jc w:val="center"/>
            </w:pPr>
            <w:r>
              <w:rPr>
                <w:b/>
                <w:sz w:val="15"/>
              </w:rPr>
              <w:t>35.8%</w:t>
            </w:r>
          </w:p>
        </w:tc>
        <w:tc>
          <w:tcPr>
            <w:tcW w:w="1481" w:type="dxa"/>
            <w:shd w:val="clear" w:color="auto" w:fill="EFF6FF"/>
            <w:tcMar>
              <w:top w:w="45" w:type="dxa"/>
              <w:left w:w="40" w:type="dxa"/>
              <w:bottom w:w="45" w:type="dxa"/>
              <w:right w:w="40" w:type="dxa"/>
            </w:tcMar>
          </w:tcPr>
          <w:p w14:paraId="23E01E81">
            <w:pPr>
              <w:jc w:val="center"/>
            </w:pPr>
            <w:r>
              <w:rPr>
                <w:b/>
                <w:sz w:val="15"/>
              </w:rPr>
              <w:t>3.21x</w:t>
            </w:r>
          </w:p>
        </w:tc>
        <w:tc>
          <w:tcPr>
            <w:tcW w:w="1481" w:type="dxa"/>
            <w:shd w:val="clear" w:color="auto" w:fill="EFF6FF"/>
            <w:tcMar>
              <w:top w:w="45" w:type="dxa"/>
              <w:left w:w="40" w:type="dxa"/>
              <w:bottom w:w="45" w:type="dxa"/>
              <w:right w:w="40" w:type="dxa"/>
            </w:tcMar>
          </w:tcPr>
          <w:p w14:paraId="67FF0364">
            <w:pPr>
              <w:jc w:val="center"/>
            </w:pPr>
            <w:r>
              <w:rPr>
                <w:b/>
                <w:sz w:val="15"/>
              </w:rPr>
              <w:t>32.1%</w:t>
            </w:r>
          </w:p>
        </w:tc>
      </w:tr>
      <w:tr w14:paraId="10A91EF4">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44272575">
            <w:pPr>
              <w:jc w:val="center"/>
            </w:pPr>
            <w:r>
              <w:rPr>
                <w:sz w:val="15"/>
              </w:rPr>
              <w:t>2</w:t>
            </w:r>
          </w:p>
        </w:tc>
        <w:tc>
          <w:tcPr>
            <w:tcW w:w="1481" w:type="dxa"/>
            <w:tcMar>
              <w:top w:w="45" w:type="dxa"/>
              <w:left w:w="40" w:type="dxa"/>
              <w:bottom w:w="45" w:type="dxa"/>
              <w:right w:w="40" w:type="dxa"/>
            </w:tcMar>
          </w:tcPr>
          <w:p w14:paraId="2CD4E447">
            <w:pPr>
              <w:jc w:val="center"/>
            </w:pPr>
            <w:r>
              <w:rPr>
                <w:sz w:val="15"/>
              </w:rPr>
              <w:t>1,747</w:t>
            </w:r>
          </w:p>
        </w:tc>
        <w:tc>
          <w:tcPr>
            <w:tcW w:w="1481" w:type="dxa"/>
            <w:tcMar>
              <w:top w:w="45" w:type="dxa"/>
              <w:left w:w="40" w:type="dxa"/>
              <w:bottom w:w="45" w:type="dxa"/>
              <w:right w:w="40" w:type="dxa"/>
            </w:tcMar>
          </w:tcPr>
          <w:p w14:paraId="7E464B69">
            <w:pPr>
              <w:jc w:val="center"/>
            </w:pPr>
            <w:r>
              <w:rPr>
                <w:sz w:val="15"/>
              </w:rPr>
              <w:t>571</w:t>
            </w:r>
          </w:p>
        </w:tc>
        <w:tc>
          <w:tcPr>
            <w:tcW w:w="1481" w:type="dxa"/>
            <w:tcMar>
              <w:top w:w="45" w:type="dxa"/>
              <w:left w:w="40" w:type="dxa"/>
              <w:bottom w:w="45" w:type="dxa"/>
              <w:right w:w="40" w:type="dxa"/>
            </w:tcMar>
          </w:tcPr>
          <w:p w14:paraId="69C7F041">
            <w:pPr>
              <w:jc w:val="center"/>
            </w:pPr>
            <w:r>
              <w:rPr>
                <w:sz w:val="15"/>
              </w:rPr>
              <w:t>32.68%</w:t>
            </w:r>
          </w:p>
        </w:tc>
        <w:tc>
          <w:tcPr>
            <w:tcW w:w="1481" w:type="dxa"/>
            <w:tcMar>
              <w:top w:w="45" w:type="dxa"/>
              <w:left w:w="40" w:type="dxa"/>
              <w:bottom w:w="45" w:type="dxa"/>
              <w:right w:w="40" w:type="dxa"/>
            </w:tcMar>
          </w:tcPr>
          <w:p w14:paraId="3658EA38">
            <w:pPr>
              <w:jc w:val="center"/>
            </w:pPr>
            <w:r>
              <w:rPr>
                <w:sz w:val="15"/>
              </w:rPr>
              <w:t>25.1%</w:t>
            </w:r>
          </w:p>
        </w:tc>
        <w:tc>
          <w:tcPr>
            <w:tcW w:w="1481" w:type="dxa"/>
            <w:tcMar>
              <w:top w:w="45" w:type="dxa"/>
              <w:left w:w="40" w:type="dxa"/>
              <w:bottom w:w="45" w:type="dxa"/>
              <w:right w:w="40" w:type="dxa"/>
            </w:tcMar>
          </w:tcPr>
          <w:p w14:paraId="0C1E42CF">
            <w:pPr>
              <w:jc w:val="center"/>
            </w:pPr>
            <w:r>
              <w:rPr>
                <w:sz w:val="15"/>
              </w:rPr>
              <w:t>2.18x</w:t>
            </w:r>
          </w:p>
        </w:tc>
        <w:tc>
          <w:tcPr>
            <w:tcW w:w="1481" w:type="dxa"/>
            <w:tcMar>
              <w:top w:w="45" w:type="dxa"/>
              <w:left w:w="40" w:type="dxa"/>
              <w:bottom w:w="45" w:type="dxa"/>
              <w:right w:w="40" w:type="dxa"/>
            </w:tcMar>
          </w:tcPr>
          <w:p w14:paraId="7FF5B837">
            <w:pPr>
              <w:jc w:val="center"/>
            </w:pPr>
            <w:r>
              <w:rPr>
                <w:sz w:val="15"/>
              </w:rPr>
              <w:t>53.9%</w:t>
            </w:r>
          </w:p>
        </w:tc>
      </w:tr>
      <w:tr w14:paraId="1CE56655">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43152B9D">
            <w:pPr>
              <w:jc w:val="center"/>
            </w:pPr>
            <w:r>
              <w:rPr>
                <w:sz w:val="15"/>
              </w:rPr>
              <w:t>3</w:t>
            </w:r>
          </w:p>
        </w:tc>
        <w:tc>
          <w:tcPr>
            <w:tcW w:w="1481" w:type="dxa"/>
            <w:tcMar>
              <w:top w:w="45" w:type="dxa"/>
              <w:left w:w="40" w:type="dxa"/>
              <w:bottom w:w="45" w:type="dxa"/>
              <w:right w:w="40" w:type="dxa"/>
            </w:tcMar>
          </w:tcPr>
          <w:p w14:paraId="1E370FFC">
            <w:pPr>
              <w:jc w:val="center"/>
            </w:pPr>
            <w:r>
              <w:rPr>
                <w:sz w:val="15"/>
              </w:rPr>
              <w:t>1,746</w:t>
            </w:r>
          </w:p>
        </w:tc>
        <w:tc>
          <w:tcPr>
            <w:tcW w:w="1481" w:type="dxa"/>
            <w:tcMar>
              <w:top w:w="45" w:type="dxa"/>
              <w:left w:w="40" w:type="dxa"/>
              <w:bottom w:w="45" w:type="dxa"/>
              <w:right w:w="40" w:type="dxa"/>
            </w:tcMar>
          </w:tcPr>
          <w:p w14:paraId="416D0A3E">
            <w:pPr>
              <w:jc w:val="center"/>
            </w:pPr>
            <w:r>
              <w:rPr>
                <w:sz w:val="15"/>
              </w:rPr>
              <w:t>445</w:t>
            </w:r>
          </w:p>
        </w:tc>
        <w:tc>
          <w:tcPr>
            <w:tcW w:w="1481" w:type="dxa"/>
            <w:tcMar>
              <w:top w:w="45" w:type="dxa"/>
              <w:left w:w="40" w:type="dxa"/>
              <w:bottom w:w="45" w:type="dxa"/>
              <w:right w:w="40" w:type="dxa"/>
            </w:tcMar>
          </w:tcPr>
          <w:p w14:paraId="0F2EC23F">
            <w:pPr>
              <w:jc w:val="center"/>
            </w:pPr>
            <w:r>
              <w:rPr>
                <w:sz w:val="15"/>
              </w:rPr>
              <w:t>25.49%</w:t>
            </w:r>
          </w:p>
        </w:tc>
        <w:tc>
          <w:tcPr>
            <w:tcW w:w="1481" w:type="dxa"/>
            <w:tcMar>
              <w:top w:w="45" w:type="dxa"/>
              <w:left w:w="40" w:type="dxa"/>
              <w:bottom w:w="45" w:type="dxa"/>
              <w:right w:w="40" w:type="dxa"/>
            </w:tcMar>
          </w:tcPr>
          <w:p w14:paraId="0FDE9693">
            <w:pPr>
              <w:jc w:val="center"/>
            </w:pPr>
            <w:r>
              <w:rPr>
                <w:sz w:val="15"/>
              </w:rPr>
              <w:t>20.4%</w:t>
            </w:r>
          </w:p>
        </w:tc>
        <w:tc>
          <w:tcPr>
            <w:tcW w:w="1481" w:type="dxa"/>
            <w:tcMar>
              <w:top w:w="45" w:type="dxa"/>
              <w:left w:w="40" w:type="dxa"/>
              <w:bottom w:w="45" w:type="dxa"/>
              <w:right w:w="40" w:type="dxa"/>
            </w:tcMar>
          </w:tcPr>
          <w:p w14:paraId="694334E8">
            <w:pPr>
              <w:jc w:val="center"/>
            </w:pPr>
            <w:r>
              <w:rPr>
                <w:sz w:val="15"/>
              </w:rPr>
              <w:t>1.70x</w:t>
            </w:r>
          </w:p>
        </w:tc>
        <w:tc>
          <w:tcPr>
            <w:tcW w:w="1481" w:type="dxa"/>
            <w:tcMar>
              <w:top w:w="45" w:type="dxa"/>
              <w:left w:w="40" w:type="dxa"/>
              <w:bottom w:w="45" w:type="dxa"/>
              <w:right w:w="40" w:type="dxa"/>
            </w:tcMar>
          </w:tcPr>
          <w:p w14:paraId="52518843">
            <w:pPr>
              <w:jc w:val="center"/>
            </w:pPr>
            <w:r>
              <w:rPr>
                <w:sz w:val="15"/>
              </w:rPr>
              <w:t>70.9%</w:t>
            </w:r>
          </w:p>
        </w:tc>
      </w:tr>
      <w:tr w14:paraId="45702EB0">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27938540">
            <w:pPr>
              <w:jc w:val="center"/>
            </w:pPr>
            <w:r>
              <w:rPr>
                <w:sz w:val="15"/>
              </w:rPr>
              <w:t>4</w:t>
            </w:r>
          </w:p>
        </w:tc>
        <w:tc>
          <w:tcPr>
            <w:tcW w:w="1481" w:type="dxa"/>
            <w:tcMar>
              <w:top w:w="45" w:type="dxa"/>
              <w:left w:w="40" w:type="dxa"/>
              <w:bottom w:w="45" w:type="dxa"/>
              <w:right w:w="40" w:type="dxa"/>
            </w:tcMar>
          </w:tcPr>
          <w:p w14:paraId="616BAED5">
            <w:pPr>
              <w:jc w:val="center"/>
            </w:pPr>
            <w:r>
              <w:rPr>
                <w:sz w:val="15"/>
              </w:rPr>
              <w:t>1,747</w:t>
            </w:r>
          </w:p>
        </w:tc>
        <w:tc>
          <w:tcPr>
            <w:tcW w:w="1481" w:type="dxa"/>
            <w:tcMar>
              <w:top w:w="45" w:type="dxa"/>
              <w:left w:w="40" w:type="dxa"/>
              <w:bottom w:w="45" w:type="dxa"/>
              <w:right w:w="40" w:type="dxa"/>
            </w:tcMar>
          </w:tcPr>
          <w:p w14:paraId="7B1EFF43">
            <w:pPr>
              <w:jc w:val="center"/>
            </w:pPr>
            <w:r>
              <w:rPr>
                <w:sz w:val="15"/>
              </w:rPr>
              <w:t>332</w:t>
            </w:r>
          </w:p>
        </w:tc>
        <w:tc>
          <w:tcPr>
            <w:tcW w:w="1481" w:type="dxa"/>
            <w:tcMar>
              <w:top w:w="45" w:type="dxa"/>
              <w:left w:w="40" w:type="dxa"/>
              <w:bottom w:w="45" w:type="dxa"/>
              <w:right w:w="40" w:type="dxa"/>
            </w:tcMar>
          </w:tcPr>
          <w:p w14:paraId="6F339E08">
            <w:pPr>
              <w:jc w:val="center"/>
            </w:pPr>
            <w:r>
              <w:rPr>
                <w:sz w:val="15"/>
              </w:rPr>
              <w:t>19.00%</w:t>
            </w:r>
          </w:p>
        </w:tc>
        <w:tc>
          <w:tcPr>
            <w:tcW w:w="1481" w:type="dxa"/>
            <w:tcMar>
              <w:top w:w="45" w:type="dxa"/>
              <w:left w:w="40" w:type="dxa"/>
              <w:bottom w:w="45" w:type="dxa"/>
              <w:right w:w="40" w:type="dxa"/>
            </w:tcMar>
          </w:tcPr>
          <w:p w14:paraId="2A4279F1">
            <w:pPr>
              <w:jc w:val="center"/>
            </w:pPr>
            <w:r>
              <w:rPr>
                <w:sz w:val="15"/>
              </w:rPr>
              <w:t>16.8%</w:t>
            </w:r>
          </w:p>
        </w:tc>
        <w:tc>
          <w:tcPr>
            <w:tcW w:w="1481" w:type="dxa"/>
            <w:tcMar>
              <w:top w:w="45" w:type="dxa"/>
              <w:left w:w="40" w:type="dxa"/>
              <w:bottom w:w="45" w:type="dxa"/>
              <w:right w:w="40" w:type="dxa"/>
            </w:tcMar>
          </w:tcPr>
          <w:p w14:paraId="534CCEB8">
            <w:pPr>
              <w:jc w:val="center"/>
            </w:pPr>
            <w:r>
              <w:rPr>
                <w:sz w:val="15"/>
              </w:rPr>
              <w:t>1.27x</w:t>
            </w:r>
          </w:p>
        </w:tc>
        <w:tc>
          <w:tcPr>
            <w:tcW w:w="1481" w:type="dxa"/>
            <w:tcMar>
              <w:top w:w="45" w:type="dxa"/>
              <w:left w:w="40" w:type="dxa"/>
              <w:bottom w:w="45" w:type="dxa"/>
              <w:right w:w="40" w:type="dxa"/>
            </w:tcMar>
          </w:tcPr>
          <w:p w14:paraId="44A33D37">
            <w:pPr>
              <w:jc w:val="center"/>
            </w:pPr>
            <w:r>
              <w:rPr>
                <w:sz w:val="15"/>
              </w:rPr>
              <w:t>83.6%</w:t>
            </w:r>
          </w:p>
        </w:tc>
      </w:tr>
      <w:tr w14:paraId="0E8F7792">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7BBBE941">
            <w:pPr>
              <w:jc w:val="center"/>
            </w:pPr>
            <w:r>
              <w:rPr>
                <w:sz w:val="15"/>
              </w:rPr>
              <w:t>5</w:t>
            </w:r>
          </w:p>
        </w:tc>
        <w:tc>
          <w:tcPr>
            <w:tcW w:w="1481" w:type="dxa"/>
            <w:tcMar>
              <w:top w:w="45" w:type="dxa"/>
              <w:left w:w="40" w:type="dxa"/>
              <w:bottom w:w="45" w:type="dxa"/>
              <w:right w:w="40" w:type="dxa"/>
            </w:tcMar>
          </w:tcPr>
          <w:p w14:paraId="72F06237">
            <w:pPr>
              <w:jc w:val="center"/>
            </w:pPr>
            <w:r>
              <w:rPr>
                <w:sz w:val="15"/>
              </w:rPr>
              <w:t>1,747</w:t>
            </w:r>
          </w:p>
        </w:tc>
        <w:tc>
          <w:tcPr>
            <w:tcW w:w="1481" w:type="dxa"/>
            <w:tcMar>
              <w:top w:w="45" w:type="dxa"/>
              <w:left w:w="40" w:type="dxa"/>
              <w:bottom w:w="45" w:type="dxa"/>
              <w:right w:w="40" w:type="dxa"/>
            </w:tcMar>
          </w:tcPr>
          <w:p w14:paraId="0AF4BEB6">
            <w:pPr>
              <w:jc w:val="center"/>
            </w:pPr>
            <w:r>
              <w:rPr>
                <w:sz w:val="15"/>
              </w:rPr>
              <w:t>218</w:t>
            </w:r>
          </w:p>
        </w:tc>
        <w:tc>
          <w:tcPr>
            <w:tcW w:w="1481" w:type="dxa"/>
            <w:tcMar>
              <w:top w:w="45" w:type="dxa"/>
              <w:left w:w="40" w:type="dxa"/>
              <w:bottom w:w="45" w:type="dxa"/>
              <w:right w:w="40" w:type="dxa"/>
            </w:tcMar>
          </w:tcPr>
          <w:p w14:paraId="6A4500CA">
            <w:pPr>
              <w:jc w:val="center"/>
            </w:pPr>
            <w:r>
              <w:rPr>
                <w:sz w:val="15"/>
              </w:rPr>
              <w:t>12.48%</w:t>
            </w:r>
          </w:p>
        </w:tc>
        <w:tc>
          <w:tcPr>
            <w:tcW w:w="1481" w:type="dxa"/>
            <w:tcMar>
              <w:top w:w="45" w:type="dxa"/>
              <w:left w:w="40" w:type="dxa"/>
              <w:bottom w:w="45" w:type="dxa"/>
              <w:right w:w="40" w:type="dxa"/>
            </w:tcMar>
          </w:tcPr>
          <w:p w14:paraId="743C39D2">
            <w:pPr>
              <w:jc w:val="center"/>
            </w:pPr>
            <w:r>
              <w:rPr>
                <w:sz w:val="15"/>
              </w:rPr>
              <w:t>13.7%</w:t>
            </w:r>
          </w:p>
        </w:tc>
        <w:tc>
          <w:tcPr>
            <w:tcW w:w="1481" w:type="dxa"/>
            <w:tcMar>
              <w:top w:w="45" w:type="dxa"/>
              <w:left w:w="40" w:type="dxa"/>
              <w:bottom w:w="45" w:type="dxa"/>
              <w:right w:w="40" w:type="dxa"/>
            </w:tcMar>
          </w:tcPr>
          <w:p w14:paraId="45831178">
            <w:pPr>
              <w:jc w:val="center"/>
            </w:pPr>
            <w:r>
              <w:rPr>
                <w:sz w:val="15"/>
              </w:rPr>
              <w:t>0.83x</w:t>
            </w:r>
          </w:p>
        </w:tc>
        <w:tc>
          <w:tcPr>
            <w:tcW w:w="1481" w:type="dxa"/>
            <w:tcMar>
              <w:top w:w="45" w:type="dxa"/>
              <w:left w:w="40" w:type="dxa"/>
              <w:bottom w:w="45" w:type="dxa"/>
              <w:right w:w="40" w:type="dxa"/>
            </w:tcMar>
          </w:tcPr>
          <w:p w14:paraId="5041FCE3">
            <w:pPr>
              <w:jc w:val="center"/>
            </w:pPr>
            <w:r>
              <w:rPr>
                <w:sz w:val="15"/>
              </w:rPr>
              <w:t>91.9%</w:t>
            </w:r>
          </w:p>
        </w:tc>
      </w:tr>
      <w:tr w14:paraId="574751B2">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30EACD1E">
            <w:pPr>
              <w:jc w:val="center"/>
            </w:pPr>
            <w:r>
              <w:rPr>
                <w:sz w:val="15"/>
              </w:rPr>
              <w:t>6</w:t>
            </w:r>
          </w:p>
        </w:tc>
        <w:tc>
          <w:tcPr>
            <w:tcW w:w="1481" w:type="dxa"/>
            <w:tcMar>
              <w:top w:w="45" w:type="dxa"/>
              <w:left w:w="40" w:type="dxa"/>
              <w:bottom w:w="45" w:type="dxa"/>
              <w:right w:w="40" w:type="dxa"/>
            </w:tcMar>
          </w:tcPr>
          <w:p w14:paraId="3ACBD0C4">
            <w:pPr>
              <w:jc w:val="center"/>
            </w:pPr>
            <w:r>
              <w:rPr>
                <w:sz w:val="15"/>
              </w:rPr>
              <w:t>1,747</w:t>
            </w:r>
          </w:p>
        </w:tc>
        <w:tc>
          <w:tcPr>
            <w:tcW w:w="1481" w:type="dxa"/>
            <w:tcMar>
              <w:top w:w="45" w:type="dxa"/>
              <w:left w:w="40" w:type="dxa"/>
              <w:bottom w:w="45" w:type="dxa"/>
              <w:right w:w="40" w:type="dxa"/>
            </w:tcMar>
          </w:tcPr>
          <w:p w14:paraId="3814B304">
            <w:pPr>
              <w:jc w:val="center"/>
            </w:pPr>
            <w:r>
              <w:rPr>
                <w:sz w:val="15"/>
              </w:rPr>
              <w:t>124</w:t>
            </w:r>
          </w:p>
        </w:tc>
        <w:tc>
          <w:tcPr>
            <w:tcW w:w="1481" w:type="dxa"/>
            <w:tcMar>
              <w:top w:w="45" w:type="dxa"/>
              <w:left w:w="40" w:type="dxa"/>
              <w:bottom w:w="45" w:type="dxa"/>
              <w:right w:w="40" w:type="dxa"/>
            </w:tcMar>
          </w:tcPr>
          <w:p w14:paraId="0D2462B1">
            <w:pPr>
              <w:jc w:val="center"/>
            </w:pPr>
            <w:r>
              <w:rPr>
                <w:sz w:val="15"/>
              </w:rPr>
              <w:t>7.10%</w:t>
            </w:r>
          </w:p>
        </w:tc>
        <w:tc>
          <w:tcPr>
            <w:tcW w:w="1481" w:type="dxa"/>
            <w:tcMar>
              <w:top w:w="45" w:type="dxa"/>
              <w:left w:w="40" w:type="dxa"/>
              <w:bottom w:w="45" w:type="dxa"/>
              <w:right w:w="40" w:type="dxa"/>
            </w:tcMar>
          </w:tcPr>
          <w:p w14:paraId="47EAE9A8">
            <w:pPr>
              <w:jc w:val="center"/>
            </w:pPr>
            <w:r>
              <w:rPr>
                <w:sz w:val="15"/>
              </w:rPr>
              <w:t>10.9%</w:t>
            </w:r>
          </w:p>
        </w:tc>
        <w:tc>
          <w:tcPr>
            <w:tcW w:w="1481" w:type="dxa"/>
            <w:tcMar>
              <w:top w:w="45" w:type="dxa"/>
              <w:left w:w="40" w:type="dxa"/>
              <w:bottom w:w="45" w:type="dxa"/>
              <w:right w:w="40" w:type="dxa"/>
            </w:tcMar>
          </w:tcPr>
          <w:p w14:paraId="1A12A534">
            <w:pPr>
              <w:jc w:val="center"/>
            </w:pPr>
            <w:r>
              <w:rPr>
                <w:sz w:val="15"/>
              </w:rPr>
              <w:t>0.47x</w:t>
            </w:r>
          </w:p>
        </w:tc>
        <w:tc>
          <w:tcPr>
            <w:tcW w:w="1481" w:type="dxa"/>
            <w:tcMar>
              <w:top w:w="45" w:type="dxa"/>
              <w:left w:w="40" w:type="dxa"/>
              <w:bottom w:w="45" w:type="dxa"/>
              <w:right w:w="40" w:type="dxa"/>
            </w:tcMar>
          </w:tcPr>
          <w:p w14:paraId="58588731">
            <w:pPr>
              <w:jc w:val="center"/>
            </w:pPr>
            <w:r>
              <w:rPr>
                <w:sz w:val="15"/>
              </w:rPr>
              <w:t>96.6%</w:t>
            </w:r>
          </w:p>
        </w:tc>
      </w:tr>
      <w:tr w14:paraId="25EBAC54">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6615ECE8">
            <w:pPr>
              <w:jc w:val="center"/>
            </w:pPr>
            <w:r>
              <w:rPr>
                <w:sz w:val="15"/>
              </w:rPr>
              <w:t>7</w:t>
            </w:r>
          </w:p>
        </w:tc>
        <w:tc>
          <w:tcPr>
            <w:tcW w:w="1481" w:type="dxa"/>
            <w:tcMar>
              <w:top w:w="45" w:type="dxa"/>
              <w:left w:w="40" w:type="dxa"/>
              <w:bottom w:w="45" w:type="dxa"/>
              <w:right w:w="40" w:type="dxa"/>
            </w:tcMar>
          </w:tcPr>
          <w:p w14:paraId="722E78EA">
            <w:pPr>
              <w:jc w:val="center"/>
            </w:pPr>
            <w:r>
              <w:rPr>
                <w:sz w:val="15"/>
              </w:rPr>
              <w:t>1,747</w:t>
            </w:r>
          </w:p>
        </w:tc>
        <w:tc>
          <w:tcPr>
            <w:tcW w:w="1481" w:type="dxa"/>
            <w:tcMar>
              <w:top w:w="45" w:type="dxa"/>
              <w:left w:w="40" w:type="dxa"/>
              <w:bottom w:w="45" w:type="dxa"/>
              <w:right w:w="40" w:type="dxa"/>
            </w:tcMar>
          </w:tcPr>
          <w:p w14:paraId="7BE193C7">
            <w:pPr>
              <w:jc w:val="center"/>
            </w:pPr>
            <w:r>
              <w:rPr>
                <w:sz w:val="15"/>
              </w:rPr>
              <w:t>58</w:t>
            </w:r>
          </w:p>
        </w:tc>
        <w:tc>
          <w:tcPr>
            <w:tcW w:w="1481" w:type="dxa"/>
            <w:tcMar>
              <w:top w:w="45" w:type="dxa"/>
              <w:left w:w="40" w:type="dxa"/>
              <w:bottom w:w="45" w:type="dxa"/>
              <w:right w:w="40" w:type="dxa"/>
            </w:tcMar>
          </w:tcPr>
          <w:p w14:paraId="17EF335B">
            <w:pPr>
              <w:jc w:val="center"/>
            </w:pPr>
            <w:r>
              <w:rPr>
                <w:sz w:val="15"/>
              </w:rPr>
              <w:t>3.32%</w:t>
            </w:r>
          </w:p>
        </w:tc>
        <w:tc>
          <w:tcPr>
            <w:tcW w:w="1481" w:type="dxa"/>
            <w:tcMar>
              <w:top w:w="45" w:type="dxa"/>
              <w:left w:w="40" w:type="dxa"/>
              <w:bottom w:w="45" w:type="dxa"/>
              <w:right w:w="40" w:type="dxa"/>
            </w:tcMar>
          </w:tcPr>
          <w:p w14:paraId="4E91D97D">
            <w:pPr>
              <w:jc w:val="center"/>
            </w:pPr>
            <w:r>
              <w:rPr>
                <w:sz w:val="15"/>
              </w:rPr>
              <w:t>8.3%</w:t>
            </w:r>
          </w:p>
        </w:tc>
        <w:tc>
          <w:tcPr>
            <w:tcW w:w="1481" w:type="dxa"/>
            <w:tcMar>
              <w:top w:w="45" w:type="dxa"/>
              <w:left w:w="40" w:type="dxa"/>
              <w:bottom w:w="45" w:type="dxa"/>
              <w:right w:w="40" w:type="dxa"/>
            </w:tcMar>
          </w:tcPr>
          <w:p w14:paraId="4C51696D">
            <w:pPr>
              <w:jc w:val="center"/>
            </w:pPr>
            <w:r>
              <w:rPr>
                <w:sz w:val="15"/>
              </w:rPr>
              <w:t>0.22x</w:t>
            </w:r>
          </w:p>
        </w:tc>
        <w:tc>
          <w:tcPr>
            <w:tcW w:w="1481" w:type="dxa"/>
            <w:tcMar>
              <w:top w:w="45" w:type="dxa"/>
              <w:left w:w="40" w:type="dxa"/>
              <w:bottom w:w="45" w:type="dxa"/>
              <w:right w:w="40" w:type="dxa"/>
            </w:tcMar>
          </w:tcPr>
          <w:p w14:paraId="6A464C58">
            <w:pPr>
              <w:jc w:val="center"/>
            </w:pPr>
            <w:r>
              <w:rPr>
                <w:sz w:val="15"/>
              </w:rPr>
              <w:t>98.8%</w:t>
            </w:r>
          </w:p>
        </w:tc>
      </w:tr>
      <w:tr w14:paraId="18ADCC06">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5D3EDC9E">
            <w:pPr>
              <w:jc w:val="center"/>
            </w:pPr>
            <w:r>
              <w:rPr>
                <w:sz w:val="15"/>
              </w:rPr>
              <w:t>8</w:t>
            </w:r>
          </w:p>
        </w:tc>
        <w:tc>
          <w:tcPr>
            <w:tcW w:w="1481" w:type="dxa"/>
            <w:tcMar>
              <w:top w:w="45" w:type="dxa"/>
              <w:left w:w="40" w:type="dxa"/>
              <w:bottom w:w="45" w:type="dxa"/>
              <w:right w:w="40" w:type="dxa"/>
            </w:tcMar>
          </w:tcPr>
          <w:p w14:paraId="4FA28BE3">
            <w:pPr>
              <w:jc w:val="center"/>
            </w:pPr>
            <w:r>
              <w:rPr>
                <w:sz w:val="15"/>
              </w:rPr>
              <w:t>1,746</w:t>
            </w:r>
          </w:p>
        </w:tc>
        <w:tc>
          <w:tcPr>
            <w:tcW w:w="1481" w:type="dxa"/>
            <w:tcMar>
              <w:top w:w="45" w:type="dxa"/>
              <w:left w:w="40" w:type="dxa"/>
              <w:bottom w:w="45" w:type="dxa"/>
              <w:right w:w="40" w:type="dxa"/>
            </w:tcMar>
          </w:tcPr>
          <w:p w14:paraId="29DD7249">
            <w:pPr>
              <w:jc w:val="center"/>
            </w:pPr>
            <w:r>
              <w:rPr>
                <w:sz w:val="15"/>
              </w:rPr>
              <w:t>20</w:t>
            </w:r>
          </w:p>
        </w:tc>
        <w:tc>
          <w:tcPr>
            <w:tcW w:w="1481" w:type="dxa"/>
            <w:tcMar>
              <w:top w:w="45" w:type="dxa"/>
              <w:left w:w="40" w:type="dxa"/>
              <w:bottom w:w="45" w:type="dxa"/>
              <w:right w:w="40" w:type="dxa"/>
            </w:tcMar>
          </w:tcPr>
          <w:p w14:paraId="2F7626CC">
            <w:pPr>
              <w:jc w:val="center"/>
            </w:pPr>
            <w:r>
              <w:rPr>
                <w:sz w:val="15"/>
              </w:rPr>
              <w:t>1.15%</w:t>
            </w:r>
          </w:p>
        </w:tc>
        <w:tc>
          <w:tcPr>
            <w:tcW w:w="1481" w:type="dxa"/>
            <w:tcMar>
              <w:top w:w="45" w:type="dxa"/>
              <w:left w:w="40" w:type="dxa"/>
              <w:bottom w:w="45" w:type="dxa"/>
              <w:right w:w="40" w:type="dxa"/>
            </w:tcMar>
          </w:tcPr>
          <w:p w14:paraId="62BB3680">
            <w:pPr>
              <w:jc w:val="center"/>
            </w:pPr>
            <w:r>
              <w:rPr>
                <w:sz w:val="15"/>
              </w:rPr>
              <w:t>6.2%</w:t>
            </w:r>
          </w:p>
        </w:tc>
        <w:tc>
          <w:tcPr>
            <w:tcW w:w="1481" w:type="dxa"/>
            <w:tcMar>
              <w:top w:w="45" w:type="dxa"/>
              <w:left w:w="40" w:type="dxa"/>
              <w:bottom w:w="45" w:type="dxa"/>
              <w:right w:w="40" w:type="dxa"/>
            </w:tcMar>
          </w:tcPr>
          <w:p w14:paraId="4326B6E6">
            <w:pPr>
              <w:jc w:val="center"/>
            </w:pPr>
            <w:r>
              <w:rPr>
                <w:sz w:val="15"/>
              </w:rPr>
              <w:t>0.08x</w:t>
            </w:r>
          </w:p>
        </w:tc>
        <w:tc>
          <w:tcPr>
            <w:tcW w:w="1481" w:type="dxa"/>
            <w:tcMar>
              <w:top w:w="45" w:type="dxa"/>
              <w:left w:w="40" w:type="dxa"/>
              <w:bottom w:w="45" w:type="dxa"/>
              <w:right w:w="40" w:type="dxa"/>
            </w:tcMar>
          </w:tcPr>
          <w:p w14:paraId="3F436CB2">
            <w:pPr>
              <w:jc w:val="center"/>
            </w:pPr>
            <w:r>
              <w:rPr>
                <w:sz w:val="15"/>
              </w:rPr>
              <w:t>99.6%</w:t>
            </w:r>
          </w:p>
        </w:tc>
      </w:tr>
      <w:tr w14:paraId="635DEFE0">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5E78B01C">
            <w:pPr>
              <w:jc w:val="center"/>
            </w:pPr>
            <w:r>
              <w:rPr>
                <w:sz w:val="15"/>
              </w:rPr>
              <w:t>9</w:t>
            </w:r>
          </w:p>
        </w:tc>
        <w:tc>
          <w:tcPr>
            <w:tcW w:w="1481" w:type="dxa"/>
            <w:tcMar>
              <w:top w:w="45" w:type="dxa"/>
              <w:left w:w="40" w:type="dxa"/>
              <w:bottom w:w="45" w:type="dxa"/>
              <w:right w:w="40" w:type="dxa"/>
            </w:tcMar>
          </w:tcPr>
          <w:p w14:paraId="57090946">
            <w:pPr>
              <w:jc w:val="center"/>
            </w:pPr>
            <w:r>
              <w:rPr>
                <w:sz w:val="15"/>
              </w:rPr>
              <w:t>1,747</w:t>
            </w:r>
          </w:p>
        </w:tc>
        <w:tc>
          <w:tcPr>
            <w:tcW w:w="1481" w:type="dxa"/>
            <w:tcMar>
              <w:top w:w="45" w:type="dxa"/>
              <w:left w:w="40" w:type="dxa"/>
              <w:bottom w:w="45" w:type="dxa"/>
              <w:right w:w="40" w:type="dxa"/>
            </w:tcMar>
          </w:tcPr>
          <w:p w14:paraId="10B599E0">
            <w:pPr>
              <w:jc w:val="center"/>
            </w:pPr>
            <w:r>
              <w:rPr>
                <w:sz w:val="15"/>
              </w:rPr>
              <w:t>8</w:t>
            </w:r>
          </w:p>
        </w:tc>
        <w:tc>
          <w:tcPr>
            <w:tcW w:w="1481" w:type="dxa"/>
            <w:tcMar>
              <w:top w:w="45" w:type="dxa"/>
              <w:left w:w="40" w:type="dxa"/>
              <w:bottom w:w="45" w:type="dxa"/>
              <w:right w:w="40" w:type="dxa"/>
            </w:tcMar>
          </w:tcPr>
          <w:p w14:paraId="21DCD8E1">
            <w:pPr>
              <w:jc w:val="center"/>
            </w:pPr>
            <w:r>
              <w:rPr>
                <w:sz w:val="15"/>
              </w:rPr>
              <w:t>0.46%</w:t>
            </w:r>
          </w:p>
        </w:tc>
        <w:tc>
          <w:tcPr>
            <w:tcW w:w="1481" w:type="dxa"/>
            <w:tcMar>
              <w:top w:w="45" w:type="dxa"/>
              <w:left w:w="40" w:type="dxa"/>
              <w:bottom w:w="45" w:type="dxa"/>
              <w:right w:w="40" w:type="dxa"/>
            </w:tcMar>
          </w:tcPr>
          <w:p w14:paraId="3078F38D">
            <w:pPr>
              <w:jc w:val="center"/>
            </w:pPr>
            <w:r>
              <w:rPr>
                <w:sz w:val="15"/>
              </w:rPr>
              <w:t>4.5%</w:t>
            </w:r>
          </w:p>
        </w:tc>
        <w:tc>
          <w:tcPr>
            <w:tcW w:w="1481" w:type="dxa"/>
            <w:tcMar>
              <w:top w:w="45" w:type="dxa"/>
              <w:left w:w="40" w:type="dxa"/>
              <w:bottom w:w="45" w:type="dxa"/>
              <w:right w:w="40" w:type="dxa"/>
            </w:tcMar>
          </w:tcPr>
          <w:p w14:paraId="2B242A76">
            <w:pPr>
              <w:jc w:val="center"/>
            </w:pPr>
            <w:r>
              <w:rPr>
                <w:sz w:val="15"/>
              </w:rPr>
              <w:t>0.03x</w:t>
            </w:r>
          </w:p>
        </w:tc>
        <w:tc>
          <w:tcPr>
            <w:tcW w:w="1481" w:type="dxa"/>
            <w:tcMar>
              <w:top w:w="45" w:type="dxa"/>
              <w:left w:w="40" w:type="dxa"/>
              <w:bottom w:w="45" w:type="dxa"/>
              <w:right w:w="40" w:type="dxa"/>
            </w:tcMar>
          </w:tcPr>
          <w:p w14:paraId="257DBA39">
            <w:pPr>
              <w:jc w:val="center"/>
            </w:pPr>
            <w:r>
              <w:rPr>
                <w:sz w:val="15"/>
              </w:rPr>
              <w:t>99.9%</w:t>
            </w:r>
          </w:p>
        </w:tc>
      </w:tr>
      <w:tr w14:paraId="54CF785B">
        <w:tblPrEx>
          <w:tblCellMar>
            <w:top w:w="0" w:type="dxa"/>
            <w:left w:w="108" w:type="dxa"/>
            <w:bottom w:w="0" w:type="dxa"/>
            <w:right w:w="108" w:type="dxa"/>
          </w:tblCellMar>
        </w:tblPrEx>
        <w:trPr>
          <w:jc w:val="center"/>
        </w:trPr>
        <w:tc>
          <w:tcPr>
            <w:tcW w:w="1481" w:type="dxa"/>
            <w:tcMar>
              <w:top w:w="45" w:type="dxa"/>
              <w:left w:w="40" w:type="dxa"/>
              <w:bottom w:w="45" w:type="dxa"/>
              <w:right w:w="40" w:type="dxa"/>
            </w:tcMar>
          </w:tcPr>
          <w:p w14:paraId="25C8560B">
            <w:pPr>
              <w:jc w:val="center"/>
            </w:pPr>
            <w:r>
              <w:rPr>
                <w:sz w:val="15"/>
              </w:rPr>
              <w:t>10 (Low)</w:t>
            </w:r>
          </w:p>
        </w:tc>
        <w:tc>
          <w:tcPr>
            <w:tcW w:w="1481" w:type="dxa"/>
            <w:tcMar>
              <w:top w:w="45" w:type="dxa"/>
              <w:left w:w="40" w:type="dxa"/>
              <w:bottom w:w="45" w:type="dxa"/>
              <w:right w:w="40" w:type="dxa"/>
            </w:tcMar>
          </w:tcPr>
          <w:p w14:paraId="1199AC88">
            <w:pPr>
              <w:jc w:val="center"/>
            </w:pPr>
            <w:r>
              <w:rPr>
                <w:sz w:val="15"/>
              </w:rPr>
              <w:t>1,747</w:t>
            </w:r>
          </w:p>
        </w:tc>
        <w:tc>
          <w:tcPr>
            <w:tcW w:w="1481" w:type="dxa"/>
            <w:tcMar>
              <w:top w:w="45" w:type="dxa"/>
              <w:left w:w="40" w:type="dxa"/>
              <w:bottom w:w="45" w:type="dxa"/>
              <w:right w:w="40" w:type="dxa"/>
            </w:tcMar>
          </w:tcPr>
          <w:p w14:paraId="4F7C8A4A">
            <w:pPr>
              <w:jc w:val="center"/>
            </w:pPr>
            <w:r>
              <w:rPr>
                <w:sz w:val="15"/>
              </w:rPr>
              <w:t>2</w:t>
            </w:r>
          </w:p>
        </w:tc>
        <w:tc>
          <w:tcPr>
            <w:tcW w:w="1481" w:type="dxa"/>
            <w:tcMar>
              <w:top w:w="45" w:type="dxa"/>
              <w:left w:w="40" w:type="dxa"/>
              <w:bottom w:w="45" w:type="dxa"/>
              <w:right w:w="40" w:type="dxa"/>
            </w:tcMar>
          </w:tcPr>
          <w:p w14:paraId="77D20B27">
            <w:pPr>
              <w:jc w:val="center"/>
            </w:pPr>
            <w:r>
              <w:rPr>
                <w:sz w:val="15"/>
              </w:rPr>
              <w:t>0.11%</w:t>
            </w:r>
          </w:p>
        </w:tc>
        <w:tc>
          <w:tcPr>
            <w:tcW w:w="1481" w:type="dxa"/>
            <w:tcMar>
              <w:top w:w="45" w:type="dxa"/>
              <w:left w:w="40" w:type="dxa"/>
              <w:bottom w:w="45" w:type="dxa"/>
              <w:right w:w="40" w:type="dxa"/>
            </w:tcMar>
          </w:tcPr>
          <w:p w14:paraId="5002C1F1">
            <w:pPr>
              <w:jc w:val="center"/>
            </w:pPr>
            <w:r>
              <w:rPr>
                <w:sz w:val="15"/>
              </w:rPr>
              <w:t>2.8%</w:t>
            </w:r>
          </w:p>
        </w:tc>
        <w:tc>
          <w:tcPr>
            <w:tcW w:w="1481" w:type="dxa"/>
            <w:tcMar>
              <w:top w:w="45" w:type="dxa"/>
              <w:left w:w="40" w:type="dxa"/>
              <w:bottom w:w="45" w:type="dxa"/>
              <w:right w:w="40" w:type="dxa"/>
            </w:tcMar>
          </w:tcPr>
          <w:p w14:paraId="14D70E40">
            <w:pPr>
              <w:jc w:val="center"/>
            </w:pPr>
            <w:r>
              <w:rPr>
                <w:sz w:val="15"/>
              </w:rPr>
              <w:t>0.01x</w:t>
            </w:r>
          </w:p>
        </w:tc>
        <w:tc>
          <w:tcPr>
            <w:tcW w:w="1481" w:type="dxa"/>
            <w:tcMar>
              <w:top w:w="45" w:type="dxa"/>
              <w:left w:w="40" w:type="dxa"/>
              <w:bottom w:w="45" w:type="dxa"/>
              <w:right w:w="40" w:type="dxa"/>
            </w:tcMar>
          </w:tcPr>
          <w:p w14:paraId="194A5C9B">
            <w:pPr>
              <w:jc w:val="center"/>
            </w:pPr>
            <w:r>
              <w:rPr>
                <w:sz w:val="15"/>
              </w:rPr>
              <w:t>100.0%</w:t>
            </w:r>
          </w:p>
        </w:tc>
      </w:tr>
      <w:tr w14:paraId="1A23115A">
        <w:tblPrEx>
          <w:tblCellMar>
            <w:top w:w="0" w:type="dxa"/>
            <w:left w:w="108" w:type="dxa"/>
            <w:bottom w:w="0" w:type="dxa"/>
            <w:right w:w="108" w:type="dxa"/>
          </w:tblCellMar>
        </w:tblPrEx>
        <w:trPr>
          <w:jc w:val="center"/>
        </w:trPr>
        <w:tc>
          <w:tcPr>
            <w:tcW w:w="1481" w:type="dxa"/>
            <w:shd w:val="clear" w:color="auto" w:fill="E2E8F0"/>
            <w:tcMar>
              <w:top w:w="45" w:type="dxa"/>
              <w:left w:w="40" w:type="dxa"/>
              <w:bottom w:w="45" w:type="dxa"/>
              <w:right w:w="40" w:type="dxa"/>
            </w:tcMar>
          </w:tcPr>
          <w:p w14:paraId="364910ED">
            <w:pPr>
              <w:jc w:val="center"/>
            </w:pPr>
            <w:r>
              <w:rPr>
                <w:b/>
                <w:sz w:val="15"/>
              </w:rPr>
              <w:t>Portfolio</w:t>
            </w:r>
          </w:p>
        </w:tc>
        <w:tc>
          <w:tcPr>
            <w:tcW w:w="1481" w:type="dxa"/>
            <w:shd w:val="clear" w:color="auto" w:fill="E2E8F0"/>
            <w:tcMar>
              <w:top w:w="45" w:type="dxa"/>
              <w:left w:w="40" w:type="dxa"/>
              <w:bottom w:w="45" w:type="dxa"/>
              <w:right w:w="40" w:type="dxa"/>
            </w:tcMar>
          </w:tcPr>
          <w:p w14:paraId="2C1B3415">
            <w:pPr>
              <w:jc w:val="center"/>
            </w:pPr>
            <w:r>
              <w:rPr>
                <w:b/>
                <w:sz w:val="15"/>
              </w:rPr>
              <w:t>17,467</w:t>
            </w:r>
          </w:p>
        </w:tc>
        <w:tc>
          <w:tcPr>
            <w:tcW w:w="1481" w:type="dxa"/>
            <w:shd w:val="clear" w:color="auto" w:fill="E2E8F0"/>
            <w:tcMar>
              <w:top w:w="45" w:type="dxa"/>
              <w:left w:w="40" w:type="dxa"/>
              <w:bottom w:w="45" w:type="dxa"/>
              <w:right w:w="40" w:type="dxa"/>
            </w:tcMar>
          </w:tcPr>
          <w:p w14:paraId="2AA9D742">
            <w:pPr>
              <w:jc w:val="center"/>
            </w:pPr>
            <w:r>
              <w:rPr>
                <w:b/>
                <w:sz w:val="15"/>
              </w:rPr>
              <w:t>2,620</w:t>
            </w:r>
          </w:p>
        </w:tc>
        <w:tc>
          <w:tcPr>
            <w:tcW w:w="1481" w:type="dxa"/>
            <w:shd w:val="clear" w:color="auto" w:fill="E2E8F0"/>
            <w:tcMar>
              <w:top w:w="45" w:type="dxa"/>
              <w:left w:w="40" w:type="dxa"/>
              <w:bottom w:w="45" w:type="dxa"/>
              <w:right w:w="40" w:type="dxa"/>
            </w:tcMar>
          </w:tcPr>
          <w:p w14:paraId="50B3B958">
            <w:pPr>
              <w:jc w:val="center"/>
            </w:pPr>
            <w:r>
              <w:rPr>
                <w:b/>
                <w:sz w:val="15"/>
              </w:rPr>
              <w:t>15.00%</w:t>
            </w:r>
          </w:p>
        </w:tc>
        <w:tc>
          <w:tcPr>
            <w:tcW w:w="1481" w:type="dxa"/>
            <w:shd w:val="clear" w:color="auto" w:fill="E2E8F0"/>
            <w:tcMar>
              <w:top w:w="45" w:type="dxa"/>
              <w:left w:w="40" w:type="dxa"/>
              <w:bottom w:w="45" w:type="dxa"/>
              <w:right w:w="40" w:type="dxa"/>
            </w:tcMar>
          </w:tcPr>
          <w:p w14:paraId="19DA51EB">
            <w:pPr>
              <w:jc w:val="center"/>
            </w:pPr>
            <w:r>
              <w:rPr>
                <w:b/>
                <w:sz w:val="15"/>
              </w:rPr>
              <w:t>14.5%</w:t>
            </w:r>
          </w:p>
        </w:tc>
        <w:tc>
          <w:tcPr>
            <w:tcW w:w="1481" w:type="dxa"/>
            <w:shd w:val="clear" w:color="auto" w:fill="E2E8F0"/>
            <w:tcMar>
              <w:top w:w="45" w:type="dxa"/>
              <w:left w:w="40" w:type="dxa"/>
              <w:bottom w:w="45" w:type="dxa"/>
              <w:right w:w="40" w:type="dxa"/>
            </w:tcMar>
          </w:tcPr>
          <w:p w14:paraId="67855BE4">
            <w:pPr>
              <w:jc w:val="center"/>
            </w:pPr>
            <w:r>
              <w:rPr>
                <w:b/>
                <w:sz w:val="15"/>
              </w:rPr>
              <w:t>1.00x</w:t>
            </w:r>
          </w:p>
        </w:tc>
        <w:tc>
          <w:tcPr>
            <w:tcW w:w="1481" w:type="dxa"/>
            <w:shd w:val="clear" w:color="auto" w:fill="E2E8F0"/>
            <w:tcMar>
              <w:top w:w="45" w:type="dxa"/>
              <w:left w:w="40" w:type="dxa"/>
              <w:bottom w:w="45" w:type="dxa"/>
              <w:right w:w="40" w:type="dxa"/>
            </w:tcMar>
          </w:tcPr>
          <w:p w14:paraId="02232A86">
            <w:pPr>
              <w:jc w:val="center"/>
            </w:pPr>
            <w:r>
              <w:rPr>
                <w:b/>
                <w:sz w:val="15"/>
              </w:rPr>
              <w:t>100.0%</w:t>
            </w:r>
          </w:p>
        </w:tc>
      </w:tr>
    </w:tbl>
    <w:p w14:paraId="4E5D65CA">
      <w:pPr>
        <w:spacing w:before="160" w:after="40"/>
        <w:jc w:val="center"/>
      </w:pPr>
      <w:r>
        <w:drawing>
          <wp:inline distT="0" distB="0" distL="114300" distR="114300">
            <wp:extent cx="3108960" cy="18802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108960" cy="1880448"/>
                    </a:xfrm>
                    <a:prstGeom prst="rect">
                      <a:avLst/>
                    </a:prstGeom>
                  </pic:spPr>
                </pic:pic>
              </a:graphicData>
            </a:graphic>
          </wp:inline>
        </w:drawing>
      </w:r>
    </w:p>
    <w:p w14:paraId="7016DAC9">
      <w:pPr>
        <w:spacing w:before="40" w:after="160"/>
      </w:pPr>
      <w:r>
        <w:rPr>
          <w:i/>
          <w:sz w:val="16"/>
        </w:rPr>
        <w:t>Fig. 3. Relative feature importance rankings across top credit default risk drivers.</w:t>
      </w:r>
    </w:p>
    <w:p w14:paraId="37D43A25">
      <w:pPr>
        <w:spacing w:before="160" w:after="40"/>
        <w:jc w:val="center"/>
      </w:pPr>
      <w:r>
        <w:drawing>
          <wp:inline distT="0" distB="0" distL="114300" distR="114300">
            <wp:extent cx="3108960" cy="12928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108960" cy="1293107"/>
                    </a:xfrm>
                    <a:prstGeom prst="rect">
                      <a:avLst/>
                    </a:prstGeom>
                  </pic:spPr>
                </pic:pic>
              </a:graphicData>
            </a:graphic>
          </wp:inline>
        </w:drawing>
      </w:r>
    </w:p>
    <w:p w14:paraId="63C77149">
      <w:pPr>
        <w:spacing w:before="40" w:after="160"/>
      </w:pPr>
      <w:r>
        <w:rPr>
          <w:i/>
          <w:sz w:val="16"/>
        </w:rPr>
        <w:t>Fig. 4. Decile Lift and Cumulative Default capture rates showing 3.21x top-decile concentration.</w:t>
      </w:r>
    </w:p>
    <w:p w14:paraId="7551E12C">
      <w:pPr>
        <w:spacing w:before="160" w:after="40"/>
        <w:jc w:val="left"/>
      </w:pPr>
      <w:r>
        <w:rPr>
          <w:b/>
          <w:i/>
        </w:rPr>
        <w:t>C. Decile Lift and Business Validation</w:t>
      </w:r>
    </w:p>
    <w:p w14:paraId="61384526">
      <w:r>
        <w:t>As detailed in Table III and Fig. 4, sorting test applicants into decile risk buckets yielded exceptional separation: Decile 1 had an actual default rate of 48.20% (Lift = 3.21x vs. the 15.00% book average). The top two deciles captured 53.9% of all portfolio defaults, while Decile 10 suffered merely 0.11% defaults. Furthermore, feature importance (Fig. 3) showed dti_x_int_rate (18.4%), int_rate (14.2%), installment_to_monthly_income (11.6%), and fico_avg (9.8%) as primary risk drivers.</w:t>
      </w:r>
    </w:p>
    <w:p w14:paraId="46C1BFDC">
      <w:pPr>
        <w:spacing w:before="240"/>
        <w:jc w:val="center"/>
      </w:pPr>
      <w:r>
        <w:rPr>
          <w:b/>
        </w:rPr>
        <w:t>VII. CREDIT SCORECARD TRANSFORMATION &amp; RISK BANDING</w:t>
      </w:r>
    </w:p>
    <w:p w14:paraId="11EA3AD5">
      <w:pPr>
        <w:spacing w:before="160" w:after="40"/>
        <w:jc w:val="left"/>
      </w:pPr>
      <w:r>
        <w:rPr>
          <w:b/>
          <w:i/>
        </w:rPr>
        <w:t>A. Probability to FICO-Score Mapping</w:t>
      </w:r>
    </w:p>
    <w:p w14:paraId="61DFC409">
      <w:r>
        <w:t>We employ the industry standard Points-to-Double-the-Odds (PDO) credit scorecard transformation:</w:t>
      </w:r>
    </w:p>
    <w:p w14:paraId="6070721F">
      <w:pPr>
        <w:spacing w:before="80"/>
        <w:jc w:val="center"/>
      </w:pPr>
      <w:r>
        <w:rPr>
          <w:i/>
          <w:sz w:val="19"/>
        </w:rPr>
        <w:t>Odds = (1 - PD) / PD</w:t>
      </w:r>
      <w:r>
        <w:rPr>
          <w:sz w:val="19"/>
        </w:rPr>
        <w:t xml:space="preserve">    (6)</w:t>
      </w:r>
    </w:p>
    <w:p w14:paraId="54D6FBD5">
      <w:pPr>
        <w:spacing w:before="80"/>
        <w:jc w:val="center"/>
      </w:pPr>
      <w:r>
        <w:rPr>
          <w:i/>
          <w:sz w:val="19"/>
        </w:rPr>
        <w:t>Score = Offset + Factor × ln(Odds)</w:t>
      </w:r>
      <w:r>
        <w:rPr>
          <w:sz w:val="19"/>
        </w:rPr>
        <w:t xml:space="preserve">    (7)</w:t>
      </w:r>
    </w:p>
    <w:p w14:paraId="5687FBC9">
      <w:r>
        <w:t>where Factor = PDO / ln(2) and Offset = Base Score - Factor × ln(Base Odds). Setting Base Score = 660, PDO = 40, and Base Odds = 4.0 (corresponding to 20% PD), scores are mapped to the interval [300, 850].</w:t>
      </w:r>
    </w:p>
    <w:p w14:paraId="39D32CF4">
      <w:pPr>
        <w:spacing w:before="120" w:after="40"/>
        <w:jc w:val="center"/>
      </w:pPr>
      <w:r>
        <w:rPr>
          <w:b/>
          <w:sz w:val="17"/>
        </w:rPr>
        <w:t>TABLE IV. INSTITUTIONAL RISK BAND POLICY ALLOCATION</w:t>
      </w:r>
    </w:p>
    <w:tbl>
      <w:tblPr>
        <w:tblStyle w:val="12"/>
        <w:tblW w:w="0" w:type="auto"/>
        <w:jc w:val="center"/>
        <w:tblLayout w:type="autofit"/>
        <w:tblCellMar>
          <w:top w:w="0" w:type="dxa"/>
          <w:left w:w="108" w:type="dxa"/>
          <w:bottom w:w="0" w:type="dxa"/>
          <w:right w:w="108" w:type="dxa"/>
        </w:tblCellMar>
      </w:tblPr>
      <w:tblGrid>
        <w:gridCol w:w="765"/>
        <w:gridCol w:w="736"/>
        <w:gridCol w:w="680"/>
        <w:gridCol w:w="972"/>
        <w:gridCol w:w="856"/>
        <w:gridCol w:w="1075"/>
      </w:tblGrid>
      <w:tr w14:paraId="53ECD6AF">
        <w:tblPrEx>
          <w:tblCellMar>
            <w:top w:w="0" w:type="dxa"/>
            <w:left w:w="108" w:type="dxa"/>
            <w:bottom w:w="0" w:type="dxa"/>
            <w:right w:w="108" w:type="dxa"/>
          </w:tblCellMar>
        </w:tblPrEx>
        <w:trPr>
          <w:jc w:val="center"/>
        </w:trPr>
        <w:tc>
          <w:tcPr>
            <w:tcW w:w="1728" w:type="dxa"/>
            <w:shd w:val="clear" w:color="auto" w:fill="0F172A"/>
            <w:tcMar>
              <w:top w:w="50" w:type="dxa"/>
              <w:left w:w="40" w:type="dxa"/>
              <w:bottom w:w="50" w:type="dxa"/>
              <w:right w:w="40" w:type="dxa"/>
            </w:tcMar>
          </w:tcPr>
          <w:p w14:paraId="75706BCC">
            <w:pPr>
              <w:jc w:val="center"/>
            </w:pPr>
            <w:r>
              <w:rPr>
                <w:b/>
                <w:color w:val="FFFFFF"/>
                <w:sz w:val="15"/>
              </w:rPr>
              <w:t>Risk Tier</w:t>
            </w:r>
          </w:p>
        </w:tc>
        <w:tc>
          <w:tcPr>
            <w:tcW w:w="1728" w:type="dxa"/>
            <w:shd w:val="clear" w:color="auto" w:fill="0F172A"/>
            <w:tcMar>
              <w:top w:w="50" w:type="dxa"/>
              <w:left w:w="40" w:type="dxa"/>
              <w:bottom w:w="50" w:type="dxa"/>
              <w:right w:w="40" w:type="dxa"/>
            </w:tcMar>
          </w:tcPr>
          <w:p w14:paraId="74E4652C">
            <w:pPr>
              <w:jc w:val="center"/>
            </w:pPr>
            <w:r>
              <w:rPr>
                <w:b/>
                <w:color w:val="FFFFFF"/>
                <w:sz w:val="15"/>
              </w:rPr>
              <w:t>Default Prob (PD)</w:t>
            </w:r>
          </w:p>
        </w:tc>
        <w:tc>
          <w:tcPr>
            <w:tcW w:w="1728" w:type="dxa"/>
            <w:shd w:val="clear" w:color="auto" w:fill="0F172A"/>
            <w:tcMar>
              <w:top w:w="50" w:type="dxa"/>
              <w:left w:w="40" w:type="dxa"/>
              <w:bottom w:w="50" w:type="dxa"/>
              <w:right w:w="40" w:type="dxa"/>
            </w:tcMar>
          </w:tcPr>
          <w:p w14:paraId="790A30C2">
            <w:pPr>
              <w:jc w:val="center"/>
            </w:pPr>
            <w:r>
              <w:rPr>
                <w:b/>
                <w:color w:val="FFFFFF"/>
                <w:sz w:val="15"/>
              </w:rPr>
              <w:t>Score Range</w:t>
            </w:r>
          </w:p>
        </w:tc>
        <w:tc>
          <w:tcPr>
            <w:tcW w:w="1728" w:type="dxa"/>
            <w:shd w:val="clear" w:color="auto" w:fill="0F172A"/>
            <w:tcMar>
              <w:top w:w="50" w:type="dxa"/>
              <w:left w:w="40" w:type="dxa"/>
              <w:bottom w:w="50" w:type="dxa"/>
              <w:right w:w="40" w:type="dxa"/>
            </w:tcMar>
          </w:tcPr>
          <w:p w14:paraId="16FD7259">
            <w:pPr>
              <w:jc w:val="center"/>
            </w:pPr>
            <w:r>
              <w:rPr>
                <w:b/>
                <w:color w:val="FFFFFF"/>
                <w:sz w:val="15"/>
              </w:rPr>
              <w:t>Portfolio %</w:t>
            </w:r>
          </w:p>
        </w:tc>
        <w:tc>
          <w:tcPr>
            <w:tcW w:w="1728" w:type="dxa"/>
            <w:shd w:val="clear" w:color="auto" w:fill="0F172A"/>
            <w:tcMar>
              <w:top w:w="50" w:type="dxa"/>
              <w:left w:w="40" w:type="dxa"/>
              <w:bottom w:w="50" w:type="dxa"/>
              <w:right w:w="40" w:type="dxa"/>
            </w:tcMar>
          </w:tcPr>
          <w:p w14:paraId="14187B27">
            <w:pPr>
              <w:jc w:val="center"/>
            </w:pPr>
            <w:r>
              <w:rPr>
                <w:b/>
                <w:color w:val="FFFFFF"/>
                <w:sz w:val="15"/>
              </w:rPr>
              <w:t>Observed PD</w:t>
            </w:r>
          </w:p>
        </w:tc>
        <w:tc>
          <w:tcPr>
            <w:tcW w:w="1728" w:type="dxa"/>
            <w:shd w:val="clear" w:color="auto" w:fill="0F172A"/>
            <w:tcMar>
              <w:top w:w="50" w:type="dxa"/>
              <w:left w:w="40" w:type="dxa"/>
              <w:bottom w:w="50" w:type="dxa"/>
              <w:right w:w="40" w:type="dxa"/>
            </w:tcMar>
          </w:tcPr>
          <w:p w14:paraId="0A395133">
            <w:pPr>
              <w:jc w:val="center"/>
            </w:pPr>
            <w:r>
              <w:rPr>
                <w:b/>
                <w:color w:val="FFFFFF"/>
                <w:sz w:val="15"/>
              </w:rPr>
              <w:t>Underwriting Action</w:t>
            </w:r>
          </w:p>
        </w:tc>
      </w:tr>
      <w:tr w14:paraId="291B0F58">
        <w:tblPrEx>
          <w:tblCellMar>
            <w:top w:w="0" w:type="dxa"/>
            <w:left w:w="108" w:type="dxa"/>
            <w:bottom w:w="0" w:type="dxa"/>
            <w:right w:w="108" w:type="dxa"/>
          </w:tblCellMar>
        </w:tblPrEx>
        <w:trPr>
          <w:jc w:val="center"/>
        </w:trPr>
        <w:tc>
          <w:tcPr>
            <w:tcW w:w="1728" w:type="dxa"/>
            <w:shd w:val="clear" w:color="auto" w:fill="F8FAFC"/>
            <w:tcMar>
              <w:top w:w="50" w:type="dxa"/>
              <w:left w:w="40" w:type="dxa"/>
              <w:bottom w:w="50" w:type="dxa"/>
              <w:right w:w="40" w:type="dxa"/>
            </w:tcMar>
          </w:tcPr>
          <w:p w14:paraId="3FF4EA84">
            <w:pPr>
              <w:jc w:val="center"/>
            </w:pPr>
            <w:r>
              <w:rPr>
                <w:sz w:val="15"/>
              </w:rPr>
              <w:t>Low Risk</w:t>
            </w:r>
          </w:p>
        </w:tc>
        <w:tc>
          <w:tcPr>
            <w:tcW w:w="1728" w:type="dxa"/>
            <w:shd w:val="clear" w:color="auto" w:fill="F8FAFC"/>
            <w:tcMar>
              <w:top w:w="50" w:type="dxa"/>
              <w:left w:w="40" w:type="dxa"/>
              <w:bottom w:w="50" w:type="dxa"/>
              <w:right w:w="40" w:type="dxa"/>
            </w:tcMar>
          </w:tcPr>
          <w:p w14:paraId="31D595DB">
            <w:pPr>
              <w:jc w:val="center"/>
            </w:pPr>
            <w:r>
              <w:rPr>
                <w:sz w:val="15"/>
              </w:rPr>
              <w:t>PD &lt;= 10.0%</w:t>
            </w:r>
          </w:p>
        </w:tc>
        <w:tc>
          <w:tcPr>
            <w:tcW w:w="1728" w:type="dxa"/>
            <w:shd w:val="clear" w:color="auto" w:fill="F8FAFC"/>
            <w:tcMar>
              <w:top w:w="50" w:type="dxa"/>
              <w:left w:w="40" w:type="dxa"/>
              <w:bottom w:w="50" w:type="dxa"/>
              <w:right w:w="40" w:type="dxa"/>
            </w:tcMar>
          </w:tcPr>
          <w:p w14:paraId="69E2CC78">
            <w:pPr>
              <w:jc w:val="center"/>
            </w:pPr>
            <w:r>
              <w:rPr>
                <w:sz w:val="15"/>
              </w:rPr>
              <w:t>700 - 850</w:t>
            </w:r>
          </w:p>
        </w:tc>
        <w:tc>
          <w:tcPr>
            <w:tcW w:w="1728" w:type="dxa"/>
            <w:shd w:val="clear" w:color="auto" w:fill="F8FAFC"/>
            <w:tcMar>
              <w:top w:w="50" w:type="dxa"/>
              <w:left w:w="40" w:type="dxa"/>
              <w:bottom w:w="50" w:type="dxa"/>
              <w:right w:w="40" w:type="dxa"/>
            </w:tcMar>
          </w:tcPr>
          <w:p w14:paraId="3CCB1699">
            <w:pPr>
              <w:jc w:val="center"/>
            </w:pPr>
            <w:r>
              <w:rPr>
                <w:sz w:val="15"/>
              </w:rPr>
              <w:t>35.0%</w:t>
            </w:r>
          </w:p>
        </w:tc>
        <w:tc>
          <w:tcPr>
            <w:tcW w:w="1728" w:type="dxa"/>
            <w:shd w:val="clear" w:color="auto" w:fill="F8FAFC"/>
            <w:tcMar>
              <w:top w:w="50" w:type="dxa"/>
              <w:left w:w="40" w:type="dxa"/>
              <w:bottom w:w="50" w:type="dxa"/>
              <w:right w:w="40" w:type="dxa"/>
            </w:tcMar>
          </w:tcPr>
          <w:p w14:paraId="562EC0D9">
            <w:pPr>
              <w:jc w:val="center"/>
            </w:pPr>
            <w:r>
              <w:rPr>
                <w:sz w:val="15"/>
              </w:rPr>
              <w:t>6.4%</w:t>
            </w:r>
          </w:p>
        </w:tc>
        <w:tc>
          <w:tcPr>
            <w:tcW w:w="1728" w:type="dxa"/>
            <w:shd w:val="clear" w:color="auto" w:fill="F8FAFC"/>
            <w:tcMar>
              <w:top w:w="50" w:type="dxa"/>
              <w:left w:w="40" w:type="dxa"/>
              <w:bottom w:w="50" w:type="dxa"/>
              <w:right w:w="40" w:type="dxa"/>
            </w:tcMar>
          </w:tcPr>
          <w:p w14:paraId="5AA939CB">
            <w:pPr>
              <w:jc w:val="center"/>
            </w:pPr>
            <w:r>
              <w:rPr>
                <w:sz w:val="15"/>
              </w:rPr>
              <w:t>Auto-Approve (Prime)</w:t>
            </w:r>
          </w:p>
        </w:tc>
      </w:tr>
      <w:tr w14:paraId="15712190">
        <w:tblPrEx>
          <w:tblCellMar>
            <w:top w:w="0" w:type="dxa"/>
            <w:left w:w="108" w:type="dxa"/>
            <w:bottom w:w="0" w:type="dxa"/>
            <w:right w:w="108" w:type="dxa"/>
          </w:tblCellMar>
        </w:tblPrEx>
        <w:trPr>
          <w:jc w:val="center"/>
        </w:trPr>
        <w:tc>
          <w:tcPr>
            <w:tcW w:w="1728" w:type="dxa"/>
            <w:tcMar>
              <w:top w:w="50" w:type="dxa"/>
              <w:left w:w="40" w:type="dxa"/>
              <w:bottom w:w="50" w:type="dxa"/>
              <w:right w:w="40" w:type="dxa"/>
            </w:tcMar>
          </w:tcPr>
          <w:p w14:paraId="0E285A58">
            <w:pPr>
              <w:jc w:val="center"/>
            </w:pPr>
            <w:r>
              <w:rPr>
                <w:sz w:val="15"/>
              </w:rPr>
              <w:t>Medium Risk</w:t>
            </w:r>
          </w:p>
        </w:tc>
        <w:tc>
          <w:tcPr>
            <w:tcW w:w="1728" w:type="dxa"/>
            <w:tcMar>
              <w:top w:w="50" w:type="dxa"/>
              <w:left w:w="40" w:type="dxa"/>
              <w:bottom w:w="50" w:type="dxa"/>
              <w:right w:w="40" w:type="dxa"/>
            </w:tcMar>
          </w:tcPr>
          <w:p w14:paraId="3D1E9E5D">
            <w:pPr>
              <w:jc w:val="center"/>
            </w:pPr>
            <w:r>
              <w:rPr>
                <w:sz w:val="15"/>
              </w:rPr>
              <w:t>10.0% &lt; PD &lt;= 25.0%</w:t>
            </w:r>
          </w:p>
        </w:tc>
        <w:tc>
          <w:tcPr>
            <w:tcW w:w="1728" w:type="dxa"/>
            <w:tcMar>
              <w:top w:w="50" w:type="dxa"/>
              <w:left w:w="40" w:type="dxa"/>
              <w:bottom w:w="50" w:type="dxa"/>
              <w:right w:w="40" w:type="dxa"/>
            </w:tcMar>
          </w:tcPr>
          <w:p w14:paraId="5AAE18B2">
            <w:pPr>
              <w:jc w:val="center"/>
            </w:pPr>
            <w:r>
              <w:rPr>
                <w:sz w:val="15"/>
              </w:rPr>
              <w:t>640 - 699</w:t>
            </w:r>
          </w:p>
        </w:tc>
        <w:tc>
          <w:tcPr>
            <w:tcW w:w="1728" w:type="dxa"/>
            <w:tcMar>
              <w:top w:w="50" w:type="dxa"/>
              <w:left w:w="40" w:type="dxa"/>
              <w:bottom w:w="50" w:type="dxa"/>
              <w:right w:w="40" w:type="dxa"/>
            </w:tcMar>
          </w:tcPr>
          <w:p w14:paraId="63F6465E">
            <w:pPr>
              <w:jc w:val="center"/>
            </w:pPr>
            <w:r>
              <w:rPr>
                <w:sz w:val="15"/>
              </w:rPr>
              <w:t>47.0%</w:t>
            </w:r>
          </w:p>
        </w:tc>
        <w:tc>
          <w:tcPr>
            <w:tcW w:w="1728" w:type="dxa"/>
            <w:tcMar>
              <w:top w:w="50" w:type="dxa"/>
              <w:left w:w="40" w:type="dxa"/>
              <w:bottom w:w="50" w:type="dxa"/>
              <w:right w:w="40" w:type="dxa"/>
            </w:tcMar>
          </w:tcPr>
          <w:p w14:paraId="79F67EF4">
            <w:pPr>
              <w:jc w:val="center"/>
            </w:pPr>
            <w:r>
              <w:rPr>
                <w:sz w:val="15"/>
              </w:rPr>
              <w:t>16.8%</w:t>
            </w:r>
          </w:p>
        </w:tc>
        <w:tc>
          <w:tcPr>
            <w:tcW w:w="1728" w:type="dxa"/>
            <w:tcMar>
              <w:top w:w="50" w:type="dxa"/>
              <w:left w:w="40" w:type="dxa"/>
              <w:bottom w:w="50" w:type="dxa"/>
              <w:right w:w="40" w:type="dxa"/>
            </w:tcMar>
          </w:tcPr>
          <w:p w14:paraId="00714BAF">
            <w:pPr>
              <w:jc w:val="center"/>
            </w:pPr>
            <w:r>
              <w:rPr>
                <w:sz w:val="15"/>
              </w:rPr>
              <w:t>Manual Review / Limits</w:t>
            </w:r>
          </w:p>
        </w:tc>
      </w:tr>
      <w:tr w14:paraId="38328F53">
        <w:tblPrEx>
          <w:tblCellMar>
            <w:top w:w="0" w:type="dxa"/>
            <w:left w:w="108" w:type="dxa"/>
            <w:bottom w:w="0" w:type="dxa"/>
            <w:right w:w="108" w:type="dxa"/>
          </w:tblCellMar>
        </w:tblPrEx>
        <w:trPr>
          <w:jc w:val="center"/>
        </w:trPr>
        <w:tc>
          <w:tcPr>
            <w:tcW w:w="1728" w:type="dxa"/>
            <w:shd w:val="clear" w:color="auto" w:fill="F8FAFC"/>
            <w:tcMar>
              <w:top w:w="50" w:type="dxa"/>
              <w:left w:w="40" w:type="dxa"/>
              <w:bottom w:w="50" w:type="dxa"/>
              <w:right w:w="40" w:type="dxa"/>
            </w:tcMar>
          </w:tcPr>
          <w:p w14:paraId="30215281">
            <w:pPr>
              <w:jc w:val="center"/>
            </w:pPr>
            <w:r>
              <w:rPr>
                <w:sz w:val="15"/>
              </w:rPr>
              <w:t>High Risk</w:t>
            </w:r>
          </w:p>
        </w:tc>
        <w:tc>
          <w:tcPr>
            <w:tcW w:w="1728" w:type="dxa"/>
            <w:shd w:val="clear" w:color="auto" w:fill="F8FAFC"/>
            <w:tcMar>
              <w:top w:w="50" w:type="dxa"/>
              <w:left w:w="40" w:type="dxa"/>
              <w:bottom w:w="50" w:type="dxa"/>
              <w:right w:w="40" w:type="dxa"/>
            </w:tcMar>
          </w:tcPr>
          <w:p w14:paraId="0966DEE5">
            <w:pPr>
              <w:jc w:val="center"/>
            </w:pPr>
            <w:r>
              <w:rPr>
                <w:sz w:val="15"/>
              </w:rPr>
              <w:t>PD &gt; 25.0%</w:t>
            </w:r>
          </w:p>
        </w:tc>
        <w:tc>
          <w:tcPr>
            <w:tcW w:w="1728" w:type="dxa"/>
            <w:shd w:val="clear" w:color="auto" w:fill="F8FAFC"/>
            <w:tcMar>
              <w:top w:w="50" w:type="dxa"/>
              <w:left w:w="40" w:type="dxa"/>
              <w:bottom w:w="50" w:type="dxa"/>
              <w:right w:w="40" w:type="dxa"/>
            </w:tcMar>
          </w:tcPr>
          <w:p w14:paraId="4A819F9D">
            <w:pPr>
              <w:jc w:val="center"/>
            </w:pPr>
            <w:r>
              <w:rPr>
                <w:sz w:val="15"/>
              </w:rPr>
              <w:t>300 - 639</w:t>
            </w:r>
          </w:p>
        </w:tc>
        <w:tc>
          <w:tcPr>
            <w:tcW w:w="1728" w:type="dxa"/>
            <w:shd w:val="clear" w:color="auto" w:fill="F8FAFC"/>
            <w:tcMar>
              <w:top w:w="50" w:type="dxa"/>
              <w:left w:w="40" w:type="dxa"/>
              <w:bottom w:w="50" w:type="dxa"/>
              <w:right w:w="40" w:type="dxa"/>
            </w:tcMar>
          </w:tcPr>
          <w:p w14:paraId="69D536DE">
            <w:pPr>
              <w:jc w:val="center"/>
            </w:pPr>
            <w:r>
              <w:rPr>
                <w:sz w:val="15"/>
              </w:rPr>
              <w:t>18.0%</w:t>
            </w:r>
          </w:p>
        </w:tc>
        <w:tc>
          <w:tcPr>
            <w:tcW w:w="1728" w:type="dxa"/>
            <w:shd w:val="clear" w:color="auto" w:fill="F8FAFC"/>
            <w:tcMar>
              <w:top w:w="50" w:type="dxa"/>
              <w:left w:w="40" w:type="dxa"/>
              <w:bottom w:w="50" w:type="dxa"/>
              <w:right w:w="40" w:type="dxa"/>
            </w:tcMar>
          </w:tcPr>
          <w:p w14:paraId="33A6C94D">
            <w:pPr>
              <w:jc w:val="center"/>
            </w:pPr>
            <w:r>
              <w:rPr>
                <w:sz w:val="15"/>
              </w:rPr>
              <w:t>36.2%</w:t>
            </w:r>
          </w:p>
        </w:tc>
        <w:tc>
          <w:tcPr>
            <w:tcW w:w="1728" w:type="dxa"/>
            <w:shd w:val="clear" w:color="auto" w:fill="F8FAFC"/>
            <w:tcMar>
              <w:top w:w="50" w:type="dxa"/>
              <w:left w:w="40" w:type="dxa"/>
              <w:bottom w:w="50" w:type="dxa"/>
              <w:right w:w="40" w:type="dxa"/>
            </w:tcMar>
          </w:tcPr>
          <w:p w14:paraId="208562F8">
            <w:pPr>
              <w:jc w:val="center"/>
            </w:pPr>
            <w:r>
              <w:rPr>
                <w:sz w:val="15"/>
              </w:rPr>
              <w:t>Decline / Collateral</w:t>
            </w:r>
          </w:p>
        </w:tc>
      </w:tr>
    </w:tbl>
    <w:p w14:paraId="06B124B8">
      <w:pPr>
        <w:spacing w:before="240"/>
        <w:jc w:val="center"/>
      </w:pPr>
      <w:r>
        <w:rPr>
          <w:b/>
        </w:rPr>
        <w:t>VIII. CONCLUSION</w:t>
      </w:r>
    </w:p>
    <w:p w14:paraId="54DA57D9">
      <w:r>
        <w:t>In this study, we formulated, implemented, and validated an end-to-end, leakage-free credit risk scoring pipeline on real-world Lending Club loan data. By purging 40 post-origination leakage attributes, engineering 17 non-linear debt velocity features, enforcing chronological out-of-time validation, and pairing gradient boosted decision trees with post-hoc Isotonic Probability Calibration, our models achieve high discrimination (ROC-AUC 0.7488, KS 0.3640) and strong operational efficiency (70.93% Accuracy, 65.44% Default Recall, 3.21x Top-Decile Lift). Furthermore, integrating Points-to-Double-the-Odds scorecard transformation ensures direct compatibility with institutional risk management and Basel capital calculations.</w:t>
      </w:r>
    </w:p>
    <w:p w14:paraId="5768F1BA">
      <w:pPr>
        <w:spacing w:before="240"/>
        <w:jc w:val="center"/>
      </w:pPr>
      <w:r>
        <w:rPr>
          <w:b/>
        </w:rPr>
        <w:t>REFERENCES</w:t>
      </w:r>
    </w:p>
    <w:p w14:paraId="700E5ADD">
      <w:pPr>
        <w:spacing w:before="0" w:after="20"/>
      </w:pPr>
      <w:r>
        <w:rPr>
          <w:sz w:val="16"/>
        </w:rPr>
        <w:t xml:space="preserve">[1]Thomas, Lyn &amp; Edelman, David &amp; Crook, Jonathan. (2002). Credit Scoring and its Applications. </w:t>
      </w:r>
    </w:p>
    <w:p w14:paraId="71C0B882">
      <w:pPr>
        <w:spacing w:before="0" w:after="20"/>
      </w:pPr>
      <w:r>
        <w:rPr>
          <w:sz w:val="16"/>
        </w:rPr>
        <w:t>[2] Basel Committee on Banking Supervision. 2006. International Convergence of Capital Measurement and Capital Standards: A Revised Framework (Comprehensive Version). Basel: Bank for International Settlements, June. bis.org</w:t>
      </w:r>
    </w:p>
    <w:p w14:paraId="0973468B">
      <w:pPr>
        <w:spacing w:before="0" w:after="20"/>
      </w:pPr>
      <w:r>
        <w:rPr>
          <w:sz w:val="16"/>
        </w:rPr>
        <w:t>[3] E. I. Altman and A. Saunders, 'Credit risk measurement: Developments over the last 20 years,' Journal of Banking &amp; Finance, vol. 21, pp. 1721–1742, 1997.</w:t>
      </w:r>
    </w:p>
    <w:p w14:paraId="26660AF4">
      <w:pPr>
        <w:spacing w:before="0" w:after="20"/>
      </w:pPr>
      <w:r>
        <w:rPr>
          <w:sz w:val="16"/>
        </w:rPr>
        <w:t>[4] D. J. Hand and W. E. Henley, 'Statistical classification methods in consumer credit scoring: A review,' JRSS Series A, vol. 160, pp. 523–541, 1997.</w:t>
      </w:r>
    </w:p>
    <w:p w14:paraId="33BEFEEB">
      <w:pPr>
        <w:spacing w:before="0" w:after="20"/>
      </w:pPr>
      <w:r>
        <w:rPr>
          <w:sz w:val="16"/>
        </w:rPr>
        <w:t>[5] S. Lessmann, B. Baesens, H. Seow, and L. C. Thomas, 'Benchmarking classification algorithms for credit scoring,' EJOR, vol. 247, pp. 124–136, 2015.</w:t>
      </w:r>
    </w:p>
    <w:p w14:paraId="414653C3">
      <w:pPr>
        <w:spacing w:before="0" w:after="20"/>
      </w:pPr>
      <w:r>
        <w:rPr>
          <w:sz w:val="16"/>
        </w:rPr>
        <w:t>[6] A. Niculescu-Mizil and R. Caruana, 'Predicting good probabilities with supervised learning,' in Proc. ICML, Bonn, Germany, 2005, pp. 625–632.</w:t>
      </w:r>
    </w:p>
    <w:p w14:paraId="42084A3D">
      <w:pPr>
        <w:spacing w:before="0" w:after="20"/>
      </w:pPr>
      <w:r>
        <w:rPr>
          <w:sz w:val="16"/>
        </w:rPr>
        <w:t>[7] E. I. Altman, 'Financial ratios, discriminant analysis and corporate bankruptcy,' Th</w:t>
      </w:r>
      <w:bookmarkStart w:id="0" w:name="_GoBack"/>
      <w:bookmarkEnd w:id="0"/>
      <w:r>
        <w:rPr>
          <w:sz w:val="16"/>
        </w:rPr>
        <w:t>e Journal of Finance, vol. 23, pp. 589–609, 1968.</w:t>
      </w:r>
    </w:p>
    <w:p w14:paraId="5314DD4D">
      <w:pPr>
        <w:spacing w:before="0" w:after="20"/>
      </w:pPr>
      <w:r>
        <w:rPr>
          <w:sz w:val="16"/>
        </w:rPr>
        <w:t>[8] J. Kruppa et al., 'Consumer credit risk: Probability of default using classification trees and random forests,' Acta Informatica Medica, vol. 21, 2013.</w:t>
      </w:r>
    </w:p>
    <w:p w14:paraId="627AB653">
      <w:pPr>
        <w:spacing w:before="0" w:after="20"/>
      </w:pPr>
      <w:r>
        <w:rPr>
          <w:sz w:val="16"/>
        </w:rPr>
        <w:t>[9] T. Chen and C. Guestrin, 'XGBoost: A scalable tree boosting system,' in Proc. KDD, San Francisco, CA, 2016, pp. 785–794.</w:t>
      </w:r>
    </w:p>
    <w:p w14:paraId="18B188D0">
      <w:pPr>
        <w:spacing w:before="0" w:after="20"/>
      </w:pPr>
      <w:r>
        <w:rPr>
          <w:sz w:val="16"/>
        </w:rPr>
        <w:t>[10] G. Ke et al., 'LightGBM: A highly efficient gradient boosting decision tree,' in NeurIPS, Long Beach, CA, 2017, pp. 3146–3154.</w:t>
      </w:r>
    </w:p>
    <w:p w14:paraId="6DDA544C">
      <w:pPr>
        <w:spacing w:before="0" w:after="20"/>
      </w:pPr>
      <w:r>
        <w:rPr>
          <w:sz w:val="16"/>
        </w:rPr>
        <w:t>[11] L. Prokhorenkova et al., 'CatBoost: unbiased boosting with categorical features,' in NeurIPS, Montreal, Canada, 2018, pp. 6638–6648.</w:t>
      </w:r>
    </w:p>
    <w:p w14:paraId="6BE0E569">
      <w:pPr>
        <w:spacing w:before="0" w:after="20"/>
      </w:pPr>
      <w:r>
        <w:rPr>
          <w:sz w:val="16"/>
        </w:rPr>
        <w:t>[12] J. Huang, J. Lu, and C. X. Ling, 'Comparing naive Bayes, decision trees, and SVM with AUC and accuracy,' in Proc. IEEE ICDM, 2003, pp. 553–556.</w:t>
      </w:r>
    </w:p>
    <w:p w14:paraId="2DCDEC73">
      <w:pPr>
        <w:spacing w:before="0" w:after="20"/>
      </w:pPr>
      <w:r>
        <w:rPr>
          <w:sz w:val="16"/>
        </w:rPr>
        <w:t>[13] F. Provost and T. Fawcett, 'Analysis and visualization of classifier performance under imprecise class distributions,' in Proc. KDD, 1997.</w:t>
      </w:r>
    </w:p>
    <w:p w14:paraId="4FF4C2A1">
      <w:pPr>
        <w:spacing w:before="0" w:after="20"/>
      </w:pPr>
      <w:r>
        <w:rPr>
          <w:sz w:val="16"/>
        </w:rPr>
        <w:t>[14] M. Schreiner, 'Credit scoring for microfinance: Is it worth it?,' Journal of Microfinance, vol. 4, no. 1, pp. 105–124, 2002.</w:t>
      </w:r>
    </w:p>
    <w:p w14:paraId="4FF4C2A2">
      <w:pPr>
        <w:spacing w:before="0" w:after="20"/>
      </w:pPr>
      <w:r>
        <w:rPr>
          <w:sz w:val="16"/>
        </w:rPr>
        <w:t>[15] B. Zadrozny and C. Elkan, 'Transforming classifier scores into accurate multiclass probability estimates,' in Proc. KDD, 2002, pp. 694–699.</w:t>
      </w:r>
    </w:p>
    <w:sectPr>
      <w:type w:val="continuous"/>
      <w:pgSz w:w="12240" w:h="15840"/>
      <w:pgMar w:top="1080" w:right="936" w:bottom="1440" w:left="936"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32F6"/>
    <w:rsid w:val="00326F90"/>
    <w:rsid w:val="00382A8D"/>
    <w:rsid w:val="003D4982"/>
    <w:rsid w:val="005C4590"/>
    <w:rsid w:val="0096605B"/>
    <w:rsid w:val="00AA1D8D"/>
    <w:rsid w:val="00B47730"/>
    <w:rsid w:val="00CB0664"/>
    <w:rsid w:val="00E01733"/>
    <w:rsid w:val="00FC693F"/>
    <w:rsid w:val="0F7830E1"/>
    <w:rsid w:val="12A63CA4"/>
    <w:rsid w:val="23D216FF"/>
    <w:rsid w:val="38733B2C"/>
    <w:rsid w:val="3C8814E2"/>
    <w:rsid w:val="474172C8"/>
    <w:rsid w:val="4839608B"/>
    <w:rsid w:val="66FD1EEA"/>
    <w:rsid w:val="720478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jc w:val="both"/>
    </w:pPr>
    <w:rPr>
      <w:rFonts w:ascii="Times New Roman" w:hAnsi="Times New Roman" w:eastAsiaTheme="minorEastAsia" w:cstheme="minorBidi"/>
      <w:color w:val="1A1A1A"/>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1545</Words>
  <Characters>10683</Characters>
  <Lines>146</Lines>
  <Paragraphs>41</Paragraphs>
  <TotalTime>3</TotalTime>
  <ScaleCrop>false</ScaleCrop>
  <LinksUpToDate>false</LinksUpToDate>
  <CharactersWithSpaces>12145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Krishita myneni</cp:lastModifiedBy>
  <dcterms:modified xsi:type="dcterms:W3CDTF">2026-09-17T03:01:41Z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5E9AB3B9E7D44A7BAD24EB0DA9C9A964_13</vt:lpwstr>
  </property>
</Properties>
</file>